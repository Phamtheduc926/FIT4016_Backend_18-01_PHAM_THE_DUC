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Pr>
      <w:bookmarkStart w:id="0" w:name="_kq1eqzlpeceg" w:colFirst="0" w:colLast="0"/>
      <w:bookmarkEnd w:id="0"/>
      <w:r>
        <w:rPr>
          <w:b/>
          <w:bCs/>
          <w:rtl w:val="0"/>
        </w:rPr>
        <w:t>PHIẾU HỌC TẬP ENTITY FRAMEWORK CORE</w:t>
      </w:r>
    </w:p>
    <w:p w14:paraId="00000002">
      <w:r>
        <w:rPr>
          <w:b/>
          <w:bCs/>
          <w:rtl w:val="0"/>
        </w:rPr>
        <w:t>Họ và tên:</w:t>
      </w:r>
      <w:r>
        <w:rPr>
          <w:rtl w:val="0"/>
        </w:rPr>
        <w:t xml:space="preserve"> ______________</w:t>
      </w:r>
      <w:r>
        <w:rPr>
          <w:rFonts w:hint="default"/>
          <w:rtl w:val="0"/>
          <w:lang w:val="vi-VN"/>
        </w:rPr>
        <w:t>Phạm Thế Đức</w:t>
      </w:r>
      <w:r>
        <w:rPr>
          <w:rtl w:val="0"/>
        </w:rPr>
        <w:t>___________________</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4">
      <w:r>
        <w:rPr>
          <w:b/>
          <w:bCs/>
          <w:rtl w:val="0"/>
        </w:rPr>
        <w:t>Mã sinh viên:</w:t>
      </w:r>
      <w:r>
        <w:rPr>
          <w:rtl w:val="0"/>
        </w:rPr>
        <w:t xml:space="preserve"> __________</w:t>
      </w:r>
      <w:r>
        <w:rPr>
          <w:rFonts w:hint="default"/>
          <w:rtl w:val="0"/>
          <w:lang w:val="vi-VN"/>
        </w:rPr>
        <w:t>1871020147</w:t>
      </w:r>
      <w:r>
        <w:rPr>
          <w:rtl w:val="0"/>
        </w:rPr>
        <w:t>_______________________</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6">
      <w:r>
        <w:rPr>
          <w:b/>
          <w:bCs/>
          <w:rtl w:val="0"/>
        </w:rPr>
        <w:t>Ngày làm:</w:t>
      </w:r>
      <w:r>
        <w:rPr>
          <w:rtl w:val="0"/>
        </w:rPr>
        <w:t xml:space="preserve"> ___________</w:t>
      </w:r>
      <w:r>
        <w:rPr>
          <w:rFonts w:hint="default"/>
          <w:rtl w:val="0"/>
          <w:lang w:val="vi-VN"/>
        </w:rPr>
        <w:t>12/30/2025</w:t>
      </w:r>
      <w:r>
        <w:rPr>
          <w:rtl w:val="0"/>
        </w:rPr>
        <w:t>______________________</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8">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9">
      <w:pPr>
        <w:pStyle w:val="3"/>
      </w:pPr>
      <w:bookmarkStart w:id="1" w:name="_a78qbgkm060k" w:colFirst="0" w:colLast="0"/>
      <w:bookmarkEnd w:id="1"/>
      <w:r>
        <w:rPr>
          <w:b/>
          <w:bCs/>
          <w:rtl w:val="0"/>
        </w:rPr>
        <w:t>PHIẾU HỌC TẬP EF CORE [01] — ORM LÀ GÌ &amp; CODE FIRST WORKFLOW</w:t>
      </w:r>
    </w:p>
    <w:p w14:paraId="0000000A">
      <w:r>
        <w:rPr>
          <w:b/>
          <w:bCs/>
          <w:rtl w:val="0"/>
        </w:rPr>
        <w:t>Video/Tài liệu đã xem (Link):</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C">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E">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0F">
      <w:pPr>
        <w:pStyle w:val="4"/>
      </w:pPr>
      <w:bookmarkStart w:id="2" w:name="_t3gvcngxf1xw" w:colFirst="0" w:colLast="0"/>
      <w:bookmarkEnd w:id="2"/>
      <w:r>
        <w:rPr>
          <w:b/>
          <w:bCs/>
          <w:rtl w:val="0"/>
        </w:rPr>
        <w:t>1. Kiến thức cốt lõi (Tóm tắt bằng lời của bạn)</w:t>
      </w:r>
    </w:p>
    <w:p w14:paraId="00000010">
      <w:r>
        <w:rPr>
          <w:i/>
          <w:iCs/>
          <w:rtl w:val="0"/>
        </w:rPr>
        <w:t>Sau khi xem video/đọc tài liệu, hãy tự diễn giải 3 khái niệm quan trọng nhất:</w:t>
      </w:r>
    </w:p>
    <w:p w14:paraId="00000011">
      <w:pPr>
        <w:pStyle w:val="5"/>
      </w:pPr>
      <w:bookmarkStart w:id="3" w:name="_93gmeqv394qx" w:colFirst="0" w:colLast="0"/>
      <w:bookmarkEnd w:id="3"/>
      <w:r>
        <w:rPr>
          <w:b/>
          <w:bCs/>
          <w:rtl w:val="0"/>
        </w:rPr>
        <w:t>1. ORM là gì? (Viết bằng lời riêng của bạn)</w:t>
      </w:r>
    </w:p>
    <w:p w14:paraId="00000013">
      <w:pPr>
        <w:rPr>
          <w:rFonts w:hint="default" w:ascii="Times New Roman" w:hAnsi="Times New Roman" w:cs="Times New Roman"/>
          <w:b/>
          <w:bCs/>
        </w:rPr>
      </w:pPr>
      <w:r>
        <w:rPr>
          <w:rtl w:val="0"/>
        </w:rPr>
        <w:t xml:space="preserve">ORM là viết tắt của </w:t>
      </w:r>
      <w:r>
        <w:rPr>
          <w:rFonts w:hint="default"/>
          <w:rtl w:val="0"/>
          <w:lang w:val="vi-VN"/>
        </w:rPr>
        <w:t xml:space="preserve">: </w:t>
      </w:r>
      <w:r>
        <w:rPr>
          <w:rFonts w:hint="default" w:ascii="Times New Roman" w:hAnsi="Times New Roman" w:eastAsia="SimSun" w:cs="Times New Roman"/>
          <w:b/>
          <w:bCs/>
          <w:sz w:val="24"/>
          <w:szCs w:val="24"/>
        </w:rPr>
        <w:t>Object-Relational Mapping</w:t>
      </w:r>
    </w:p>
    <w:p w14:paraId="00000014">
      <w:r>
        <w:rPr>
          <w:rtl w:val="0"/>
        </w:rPr>
        <w:t>Nó giải quyết vấn đề gì? (Tại sao cần ORM thay vì viết SQL thuần?)</w:t>
      </w:r>
    </w:p>
    <w:p w14:paraId="3DF19E6D">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Giúp lập trình viên không cần viết các câu lệnh SQL thuần phức tạp (dễ sai sót).</w:t>
      </w:r>
    </w:p>
    <w:p w14:paraId="78803CA7">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Tự động chuyển đổi dữ liệu giữa bảng và object.</w:t>
      </w:r>
    </w:p>
    <w:p w14:paraId="00000015">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Tăng tốc độ phát triển và dễ bảo trì code hơn.</w:t>
      </w:r>
    </w:p>
    <w:p w14:paraId="00000019">
      <w:bookmarkStart w:id="4" w:name="_3oupa3tlromm" w:colFirst="0" w:colLast="0"/>
      <w:bookmarkEnd w:id="4"/>
      <w:r>
        <w:rPr>
          <w:b/>
          <w:bCs/>
          <w:rtl w:val="0"/>
        </w:rPr>
        <w:t>2. Entity Framework Core (EF Core) là gì?</w:t>
      </w:r>
    </w:p>
    <w:p w14:paraId="0000001A">
      <w:pPr>
        <w:rPr>
          <w:rFonts w:hint="default" w:ascii="Times New Roman" w:hAnsi="Times New Roman" w:cs="Times New Roman"/>
          <w:sz w:val="26"/>
          <w:szCs w:val="26"/>
        </w:rPr>
      </w:pPr>
      <w:r>
        <w:rPr>
          <w:rFonts w:hint="default" w:ascii="Times New Roman" w:hAnsi="Times New Roman" w:eastAsia="SimSun" w:cs="Times New Roman"/>
          <w:b/>
          <w:bCs/>
          <w:sz w:val="26"/>
          <w:szCs w:val="26"/>
        </w:rPr>
        <w:t>ORM Framework</w:t>
      </w:r>
      <w:r>
        <w:rPr>
          <w:rFonts w:hint="default" w:ascii="Times New Roman" w:hAnsi="Times New Roman" w:eastAsia="SimSun" w:cs="Times New Roman"/>
          <w:sz w:val="26"/>
          <w:szCs w:val="26"/>
        </w:rPr>
        <w:t xml:space="preserve"> nhẹ, có thể mở rộng, đa nền tảng trong .NET để làm việc với </w:t>
      </w:r>
      <w:r>
        <w:rPr>
          <w:rFonts w:hint="default" w:ascii="Times New Roman" w:hAnsi="Times New Roman" w:eastAsia="SimSun" w:cs="Times New Roman"/>
          <w:b/>
          <w:bCs/>
          <w:sz w:val="26"/>
          <w:szCs w:val="26"/>
        </w:rPr>
        <w:t>Cơ sở dữ liệu (Database)</w:t>
      </w:r>
      <w:r>
        <w:rPr>
          <w:rFonts w:hint="default" w:ascii="Times New Roman" w:hAnsi="Times New Roman" w:eastAsia="SimSun" w:cs="Times New Roman"/>
          <w:sz w:val="26"/>
          <w:szCs w:val="26"/>
        </w:rPr>
        <w:t>.</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C">
      <w:r>
        <w:rPr>
          <w:rtl w:val="0"/>
        </w:rPr>
        <w:t>Ưu điểm chính của nó so với ADO.NET thuần:</w:t>
      </w:r>
    </w:p>
    <w:p w14:paraId="3F7887FF">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Code ngắn gọn, dễ đọc, hướng đối tượng.</w:t>
      </w:r>
    </w:p>
    <w:p w14:paraId="549F2974">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Type-safe (kiểm tra lỗi ngay khi code).</w:t>
      </w:r>
    </w:p>
    <w:p w14:paraId="33188608">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Hỗ trợ LINQ mạnh mẽ.</w:t>
      </w:r>
    </w:p>
    <w:p w14:paraId="0000001D">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Tự động theo dõi thay đổi (Change Tracking).</w:t>
      </w:r>
    </w:p>
    <w:p w14:paraId="00000021">
      <w:pPr>
        <w:pStyle w:val="5"/>
      </w:pPr>
      <w:bookmarkStart w:id="5" w:name="_phfiyo5ttyw" w:colFirst="0" w:colLast="0"/>
      <w:bookmarkEnd w:id="5"/>
      <w:r>
        <w:rPr>
          <w:b/>
          <w:bCs/>
          <w:rtl w:val="0"/>
        </w:rPr>
        <w:t>3. Code First Workflow là gì? (Vẽ sơ đồ workflow)</w:t>
      </w:r>
    </w:p>
    <w:p w14:paraId="00000022">
      <w:r>
        <w:rPr>
          <w:b/>
          <w:bCs/>
          <w:rtl w:val="0"/>
        </w:rPr>
        <w:t>Quy trình 5 bước:</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4">
      <w:pPr>
        <w:rPr>
          <w:rFonts w:hint="default" w:ascii="Times New Roman" w:hAnsi="Times New Roman" w:cs="Times New Roman"/>
          <w:b w:val="0"/>
          <w:bCs w:val="0"/>
        </w:rPr>
      </w:pPr>
      <w:r>
        <w:rPr>
          <w:rFonts w:hint="default" w:ascii="Times New Roman" w:hAnsi="Times New Roman" w:cs="Times New Roman"/>
          <w:b w:val="0"/>
          <w:bCs w:val="0"/>
          <w:rtl w:val="0"/>
        </w:rPr>
        <w:t xml:space="preserve">1. Viết </w:t>
      </w:r>
      <w:r>
        <w:rPr>
          <w:rFonts w:hint="default" w:ascii="Times New Roman" w:hAnsi="Times New Roman" w:eastAsia="SimSun" w:cs="Times New Roman"/>
          <w:b w:val="0"/>
          <w:bCs w:val="0"/>
          <w:sz w:val="24"/>
          <w:szCs w:val="24"/>
        </w:rPr>
        <w:t xml:space="preserve">Entity Classes </w:t>
      </w:r>
      <w:r>
        <w:rPr>
          <w:rFonts w:hint="default" w:ascii="Times New Roman" w:hAnsi="Times New Roman" w:cs="Times New Roman"/>
          <w:b w:val="0"/>
          <w:bCs w:val="0"/>
          <w:rtl w:val="0"/>
        </w:rPr>
        <w:t xml:space="preserve"> (Product, Category)</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val="0"/>
          <w:bCs w:val="0"/>
        </w:rPr>
      </w:pPr>
    </w:p>
    <w:p w14:paraId="00000026">
      <w:pPr>
        <w:rPr>
          <w:rFonts w:hint="default" w:ascii="Times New Roman" w:hAnsi="Times New Roman" w:cs="Times New Roman"/>
          <w:b w:val="0"/>
          <w:bCs w:val="0"/>
        </w:rPr>
      </w:pPr>
      <w:r>
        <w:rPr>
          <w:rFonts w:hint="default" w:ascii="Times New Roman" w:hAnsi="Times New Roman" w:eastAsia="Arial Unicode MS" w:cs="Times New Roman"/>
          <w:b w:val="0"/>
          <w:bCs w:val="0"/>
          <w:rtl w:val="0"/>
        </w:rPr>
        <w:t xml:space="preserve">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val="0"/>
          <w:bCs w:val="0"/>
        </w:rPr>
      </w:pPr>
    </w:p>
    <w:p w14:paraId="00000029">
      <w:pPr>
        <w:rPr>
          <w:rFonts w:hint="default" w:ascii="Times New Roman" w:hAnsi="Times New Roman" w:cs="Times New Roman"/>
          <w:b w:val="0"/>
          <w:bCs w:val="0"/>
        </w:rPr>
      </w:pPr>
      <w:r>
        <w:rPr>
          <w:rFonts w:hint="default" w:ascii="Times New Roman" w:hAnsi="Times New Roman" w:cs="Times New Roman"/>
          <w:b w:val="0"/>
          <w:bCs w:val="0"/>
          <w:rtl w:val="0"/>
        </w:rPr>
        <w:t xml:space="preserve">2. Tạo </w:t>
      </w:r>
      <w:r>
        <w:rPr>
          <w:rFonts w:hint="default" w:ascii="Times New Roman" w:hAnsi="Times New Roman" w:eastAsia="SimSun" w:cs="Times New Roman"/>
          <w:b w:val="0"/>
          <w:bCs w:val="0"/>
          <w:sz w:val="24"/>
          <w:szCs w:val="24"/>
        </w:rPr>
        <w:t>DbContext</w:t>
      </w:r>
    </w:p>
    <w:p w14:paraId="0000002A">
      <w:pPr>
        <w:rPr>
          <w:rFonts w:hint="default" w:ascii="Times New Roman" w:hAnsi="Times New Roman" w:cs="Times New Roman"/>
          <w:b w:val="0"/>
          <w:bCs w:val="0"/>
        </w:rPr>
      </w:pPr>
      <w:r>
        <w:rPr>
          <w:rFonts w:hint="default" w:ascii="Times New Roman" w:hAnsi="Times New Roman" w:eastAsia="Arial Unicode MS" w:cs="Times New Roman"/>
          <w:b w:val="0"/>
          <w:bCs w:val="0"/>
          <w:rtl w:val="0"/>
        </w:rPr>
        <w:t xml:space="preserve">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val="0"/>
          <w:bCs w:val="0"/>
        </w:rPr>
      </w:pPr>
    </w:p>
    <w:p w14:paraId="0000002C">
      <w:pPr>
        <w:rPr>
          <w:rFonts w:hint="default" w:ascii="Times New Roman" w:hAnsi="Times New Roman" w:cs="Times New Roman"/>
          <w:b w:val="0"/>
          <w:bCs w:val="0"/>
        </w:rPr>
      </w:pPr>
      <w:r>
        <w:rPr>
          <w:rFonts w:hint="default" w:ascii="Times New Roman" w:hAnsi="Times New Roman" w:cs="Times New Roman"/>
          <w:b w:val="0"/>
          <w:bCs w:val="0"/>
          <w:rtl w:val="0"/>
        </w:rPr>
        <w:t xml:space="preserve">3. Add </w:t>
      </w:r>
      <w:r>
        <w:rPr>
          <w:rFonts w:hint="default" w:ascii="Times New Roman" w:hAnsi="Times New Roman" w:eastAsia="SimSun" w:cs="Times New Roman"/>
          <w:b w:val="0"/>
          <w:bCs w:val="0"/>
          <w:sz w:val="24"/>
          <w:szCs w:val="24"/>
        </w:rPr>
        <w:t>Migration</w:t>
      </w:r>
      <w:r>
        <w:rPr>
          <w:rFonts w:hint="default" w:ascii="Times New Roman" w:hAnsi="Times New Roman" w:cs="Times New Roman"/>
          <w:b w:val="0"/>
          <w:bCs w:val="0"/>
          <w:rtl w:val="0"/>
        </w:rPr>
        <w:t xml:space="preserve"> (Tạo bản ghi lịch sử thay đổi)</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val="0"/>
          <w:bCs w:val="0"/>
        </w:rPr>
      </w:pPr>
    </w:p>
    <w:p w14:paraId="0000002E">
      <w:pPr>
        <w:rPr>
          <w:rFonts w:hint="default" w:ascii="Times New Roman" w:hAnsi="Times New Roman" w:cs="Times New Roman"/>
          <w:b w:val="0"/>
          <w:bCs w:val="0"/>
        </w:rPr>
      </w:pPr>
      <w:r>
        <w:rPr>
          <w:rFonts w:hint="default" w:ascii="Times New Roman" w:hAnsi="Times New Roman" w:eastAsia="Arial Unicode MS" w:cs="Times New Roman"/>
          <w:b w:val="0"/>
          <w:bCs w:val="0"/>
          <w:rtl w:val="0"/>
        </w:rPr>
        <w:t xml:space="preserve">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val="0"/>
          <w:bCs w:val="0"/>
        </w:rPr>
      </w:pPr>
    </w:p>
    <w:p w14:paraId="00000031">
      <w:pPr>
        <w:rPr>
          <w:rFonts w:hint="default" w:ascii="Times New Roman" w:hAnsi="Times New Roman" w:cs="Times New Roman"/>
          <w:b w:val="0"/>
          <w:bCs w:val="0"/>
        </w:rPr>
      </w:pPr>
      <w:r>
        <w:rPr>
          <w:rFonts w:hint="default" w:ascii="Times New Roman" w:hAnsi="Times New Roman" w:cs="Times New Roman"/>
          <w:b w:val="0"/>
          <w:bCs w:val="0"/>
          <w:rtl w:val="0"/>
        </w:rPr>
        <w:t xml:space="preserve">4. Update </w:t>
      </w:r>
      <w:r>
        <w:rPr>
          <w:rFonts w:hint="default" w:ascii="Times New Roman" w:hAnsi="Times New Roman" w:eastAsia="SimSun" w:cs="Times New Roman"/>
          <w:b w:val="0"/>
          <w:bCs w:val="0"/>
          <w:sz w:val="24"/>
          <w:szCs w:val="24"/>
        </w:rPr>
        <w:t>Database</w:t>
      </w:r>
    </w:p>
    <w:p w14:paraId="00000032">
      <w:pPr>
        <w:rPr>
          <w:rFonts w:hint="default" w:ascii="Times New Roman" w:hAnsi="Times New Roman" w:cs="Times New Roman"/>
          <w:b w:val="0"/>
          <w:bCs w:val="0"/>
        </w:rPr>
      </w:pPr>
      <w:r>
        <w:rPr>
          <w:rFonts w:hint="default" w:ascii="Times New Roman" w:hAnsi="Times New Roman" w:eastAsia="Arial Unicode MS" w:cs="Times New Roman"/>
          <w:b w:val="0"/>
          <w:bCs w:val="0"/>
          <w:rtl w:val="0"/>
        </w:rPr>
        <w:t xml:space="preserve">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val="0"/>
          <w:bCs w:val="0"/>
        </w:rPr>
      </w:pPr>
    </w:p>
    <w:p w14:paraId="00000034">
      <w:pPr>
        <w:rPr>
          <w:rFonts w:hint="default" w:ascii="Times New Roman" w:hAnsi="Times New Roman" w:cs="Times New Roman"/>
          <w:b w:val="0"/>
          <w:bCs w:val="0"/>
        </w:rPr>
      </w:pPr>
      <w:r>
        <w:rPr>
          <w:rFonts w:hint="default" w:ascii="Times New Roman" w:hAnsi="Times New Roman" w:cs="Times New Roman"/>
          <w:b w:val="0"/>
          <w:bCs w:val="0"/>
          <w:rtl w:val="0"/>
        </w:rPr>
        <w:t xml:space="preserve">5. </w:t>
      </w:r>
      <w:r>
        <w:rPr>
          <w:rFonts w:hint="default" w:ascii="Times New Roman" w:hAnsi="Times New Roman" w:eastAsia="SimSun" w:cs="Times New Roman"/>
          <w:b w:val="0"/>
          <w:bCs w:val="0"/>
          <w:sz w:val="24"/>
          <w:szCs w:val="24"/>
        </w:rPr>
        <w:t>Database (SQL)</w:t>
      </w:r>
      <w:r>
        <w:rPr>
          <w:rFonts w:hint="default" w:ascii="Times New Roman" w:hAnsi="Times New Roman" w:cs="Times New Roman"/>
          <w:b w:val="0"/>
          <w:bCs w:val="0"/>
          <w:rtl w:val="0"/>
        </w:rPr>
        <w:t xml:space="preserve"> được tạo tự động!</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6">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37">
      <w:pPr>
        <w:pStyle w:val="4"/>
      </w:pPr>
      <w:bookmarkStart w:id="6" w:name="_8lunbqy9cp9" w:colFirst="0" w:colLast="0"/>
      <w:bookmarkEnd w:id="6"/>
      <w:r>
        <w:rPr>
          <w:b/>
          <w:bCs/>
          <w:rtl w:val="0"/>
        </w:rPr>
        <w:t>2. Ví dụ thực hành (Bắt buộc)</w:t>
      </w:r>
    </w:p>
    <w:p w14:paraId="00000038">
      <w:r>
        <w:rPr>
          <w:i/>
          <w:iCs/>
          <w:rtl w:val="0"/>
        </w:rPr>
        <w:t>Yêu cầu: Tạo một project ASP.NET Core Web API đơn giản với EF Core</w:t>
      </w:r>
    </w:p>
    <w:p w14:paraId="00000039">
      <w:pPr>
        <w:pStyle w:val="5"/>
      </w:pPr>
      <w:bookmarkStart w:id="7" w:name="_y4w7q5gldybw" w:colFirst="0" w:colLast="0"/>
      <w:bookmarkEnd w:id="7"/>
      <w:r>
        <w:rPr>
          <w:b/>
          <w:bCs/>
          <w:rtl w:val="0"/>
        </w:rPr>
        <w:t>Mục tiêu:</w:t>
      </w:r>
    </w:p>
    <w:p w14:paraId="0000003A">
      <w:pPr>
        <w:numPr>
          <w:ilvl w:val="0"/>
          <w:numId w:val="1"/>
        </w:numPr>
        <w:ind w:left="720" w:hanging="360"/>
      </w:pPr>
      <w:r>
        <w:rPr>
          <w:rtl w:val="0"/>
        </w:rPr>
        <w:t xml:space="preserve">Tạo 2 Entity: </w:t>
      </w:r>
      <w:r>
        <w:rPr>
          <w:rFonts w:ascii="Roboto Mono" w:hAnsi="Roboto Mono" w:eastAsia="Roboto Mono" w:cs="Roboto Mono"/>
          <w:color w:val="188038"/>
          <w:rtl w:val="0"/>
        </w:rPr>
        <w:t>Category</w:t>
      </w:r>
      <w:r>
        <w:rPr>
          <w:rtl w:val="0"/>
        </w:rPr>
        <w:t xml:space="preserve"> và </w:t>
      </w:r>
      <w:r>
        <w:rPr>
          <w:rFonts w:ascii="Roboto Mono" w:hAnsi="Roboto Mono" w:eastAsia="Roboto Mono" w:cs="Roboto Mono"/>
          <w:color w:val="188038"/>
          <w:rtl w:val="0"/>
        </w:rPr>
        <w:t>Product</w:t>
      </w:r>
    </w:p>
    <w:p w14:paraId="0000003B">
      <w:pPr>
        <w:numPr>
          <w:ilvl w:val="0"/>
          <w:numId w:val="1"/>
        </w:numPr>
        <w:ind w:left="720" w:hanging="360"/>
      </w:pPr>
      <w:r>
        <w:rPr>
          <w:rtl w:val="0"/>
        </w:rPr>
        <w:t xml:space="preserve">Tạo </w:t>
      </w:r>
      <w:r>
        <w:rPr>
          <w:rFonts w:ascii="Roboto Mono" w:hAnsi="Roboto Mono" w:eastAsia="Roboto Mono" w:cs="Roboto Mono"/>
          <w:color w:val="188038"/>
          <w:rtl w:val="0"/>
        </w:rPr>
        <w:t>DbContext</w:t>
      </w:r>
    </w:p>
    <w:p w14:paraId="0000003C">
      <w:pPr>
        <w:numPr>
          <w:ilvl w:val="0"/>
          <w:numId w:val="1"/>
        </w:numPr>
        <w:ind w:left="720" w:hanging="360"/>
      </w:pPr>
      <w:r>
        <w:rPr>
          <w:rtl w:val="0"/>
        </w:rPr>
        <w:t>Tạo migration đầu tiên</w:t>
      </w:r>
    </w:p>
    <w:p w14:paraId="0000003D">
      <w:pPr>
        <w:numPr>
          <w:ilvl w:val="0"/>
          <w:numId w:val="1"/>
        </w:numPr>
        <w:ind w:left="720" w:hanging="360"/>
      </w:pPr>
      <w:r>
        <w:rPr>
          <w:rtl w:val="0"/>
        </w:rPr>
        <w:t>Apply migration để tạo Database</w:t>
      </w:r>
    </w:p>
    <w:p w14:paraId="0000003E">
      <w:pPr>
        <w:pStyle w:val="5"/>
      </w:pPr>
      <w:bookmarkStart w:id="8" w:name="_1nnhsu19fptn" w:colFirst="0" w:colLast="0"/>
      <w:bookmarkEnd w:id="8"/>
      <w:r>
        <w:rPr>
          <w:b/>
          <w:bCs/>
          <w:rtl w:val="0"/>
        </w:rPr>
        <w:t>Bước 1: Tạo Entity Classes</w:t>
      </w:r>
    </w:p>
    <w:p w14:paraId="0000003F">
      <w:r>
        <w:rPr>
          <w:rtl w:val="0"/>
        </w:rPr>
        <w:t xml:space="preserve">Viết code cho </w:t>
      </w:r>
      <w:r>
        <w:rPr>
          <w:b/>
          <w:bCs/>
          <w:rtl w:val="0"/>
        </w:rPr>
        <w:t>Models/Category.cs</w:t>
      </w:r>
      <w:r>
        <w:rPr>
          <w:rtl w:val="0"/>
        </w:rPr>
        <w:t>:</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1">
      <w:r>
        <w:rPr>
          <w:rtl w:val="0"/>
        </w:rPr>
        <w:t>public class Category</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3">
      <w:r>
        <w:rPr>
          <w:rtl w:val="0"/>
        </w:rPr>
        <w:t>{</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5">
      <w:r>
        <w:rPr>
          <w:rtl w:val="0"/>
        </w:rPr>
        <w:t xml:space="preserve">    public int Id { get; set;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7">
      <w:r>
        <w:rPr>
          <w:rtl w:val="0"/>
        </w:rPr>
        <w:t xml:space="preserve">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9">
      <w:r>
        <w:rPr>
          <w:rtl w:val="0"/>
        </w:rPr>
        <w:t xml:space="preserve">    // VIẾT CÁC PROPERTIES KHÁC CỦA BẠN VÀO ĐÂY</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B">
      <w:r>
        <w:rPr>
          <w:rtl w:val="0"/>
        </w:rPr>
        <w:t xml:space="preserve">    // (Gợi ý: Name, Description)</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D">
      <w:r>
        <w:rPr>
          <w:rtl w:val="0"/>
        </w:rPr>
        <w:t xml:space="preserve">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F">
      <w:r>
        <w:rPr>
          <w:rtl w:val="0"/>
        </w:rPr>
        <w:t xml:space="preserve">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1">
      <w:r>
        <w:rPr>
          <w:rtl w:val="0"/>
        </w:rPr>
        <w:t xml:space="preserve">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3">
      <w:r>
        <w:rPr>
          <w:rFonts w:ascii="Arial Unicode MS" w:hAnsi="Arial Unicode MS" w:eastAsia="Arial Unicode MS" w:cs="Arial Unicode MS"/>
          <w:rtl w:val="0"/>
        </w:rPr>
        <w:t xml:space="preserve">    // Navigation Property (1 Category → Many Products)</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5">
      <w:r>
        <w:rPr>
          <w:rtl w:val="0"/>
        </w:rPr>
        <w:t xml:space="preserve">    public ICollection&lt;Product&gt; Products { get; set; } = new List&lt;Product&gt;();</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7">
      <w:r>
        <w:rPr>
          <w:rtl w:val="0"/>
        </w:rPr>
        <w:t>}</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9">
      <w:r>
        <w:rPr>
          <w:rtl w:val="0"/>
        </w:rPr>
        <w:t xml:space="preserve">Viết code cho </w:t>
      </w:r>
      <w:r>
        <w:rPr>
          <w:b/>
          <w:bCs/>
          <w:rtl w:val="0"/>
        </w:rPr>
        <w:t>Models/Product.cs</w:t>
      </w:r>
      <w:r>
        <w:rPr>
          <w:rtl w:val="0"/>
        </w:rPr>
        <w:t>:</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B">
      <w:r>
        <w:rPr>
          <w:rtl w:val="0"/>
        </w:rPr>
        <w:t>public class Product</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D">
      <w:r>
        <w:rPr>
          <w:rtl w:val="0"/>
        </w:rPr>
        <w:t>{</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5F">
      <w:r>
        <w:rPr>
          <w:rtl w:val="0"/>
        </w:rPr>
        <w:t xml:space="preserve">    public int Id { get; set;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1">
      <w:r>
        <w:rPr>
          <w:rtl w:val="0"/>
        </w:rPr>
        <w:t xml:space="preserve">    </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3">
      <w:r>
        <w:rPr>
          <w:rtl w:val="0"/>
        </w:rPr>
        <w:t xml:space="preserve">    // VIẾT CÁC PROPERTIES KHÁC CỦA BẠN VÀO ĐÂY</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5">
      <w:r>
        <w:rPr>
          <w:rtl w:val="0"/>
        </w:rPr>
        <w:t xml:space="preserve">    // (Gợi ý: Name, Price, Stock, CategoryId)</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1544AC1E">
      <w:pPr>
        <w:ind w:left="220" w:hanging="220" w:hangingChars="100"/>
        <w:rPr>
          <w:rFonts w:hint="default" w:ascii="Times New Roman" w:hAnsi="Times New Roman" w:eastAsia="SimSun" w:cs="Times New Roman"/>
          <w:sz w:val="24"/>
          <w:szCs w:val="24"/>
        </w:rPr>
      </w:pPr>
      <w:r>
        <w:rPr>
          <w:rtl w:val="0"/>
        </w:rPr>
        <w:t xml:space="preserve">    </w:t>
      </w:r>
      <w:r>
        <w:rPr>
          <w:rFonts w:hint="default" w:ascii="Times New Roman" w:hAnsi="Times New Roman" w:eastAsia="SimSun" w:cs="Times New Roman"/>
          <w:sz w:val="24"/>
          <w:szCs w:val="24"/>
        </w:rPr>
        <w:t xml:space="preserve">public string Name { get; set; } = string.Empty </w:t>
      </w:r>
    </w:p>
    <w:p w14:paraId="6765CF54">
      <w:pPr>
        <w:ind w:left="360" w:leftChars="109" w:hanging="120" w:hanging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public decimal Price { get; set; }</w:t>
      </w:r>
    </w:p>
    <w:p w14:paraId="00000069">
      <w:pPr>
        <w:ind w:left="360" w:leftChars="109" w:hanging="120" w:hangingChars="50"/>
        <w:rPr>
          <w:rFonts w:hint="default" w:ascii="Times New Roman" w:hAnsi="Times New Roman" w:cs="Times New Roman"/>
        </w:rPr>
      </w:pPr>
      <w:r>
        <w:rPr>
          <w:rFonts w:hint="default" w:ascii="Times New Roman" w:hAnsi="Times New Roman" w:eastAsia="SimSun" w:cs="Times New Roman"/>
          <w:sz w:val="24"/>
          <w:szCs w:val="24"/>
        </w:rPr>
        <w:t>Price public int Stock { get; set;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B">
      <w:r>
        <w:rPr>
          <w:rtl w:val="0"/>
        </w:rPr>
        <w:t xml:space="preserve">    </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D">
      <w:r>
        <w:rPr>
          <w:rtl w:val="0"/>
        </w:rPr>
        <w:t xml:space="preserve">    // Foreign Key</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F">
      <w:r>
        <w:rPr>
          <w:rtl w:val="0"/>
        </w:rPr>
        <w:t xml:space="preserve">    public int CategoryId { get; set;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71">
      <w:r>
        <w:rPr>
          <w:rtl w:val="0"/>
        </w:rPr>
        <w:t xml:space="preserve">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73">
      <w:r>
        <w:rPr>
          <w:rtl w:val="0"/>
        </w:rPr>
        <w:t xml:space="preserve">    // Navigation Property</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75">
      <w:r>
        <w:rPr>
          <w:rtl w:val="0"/>
        </w:rPr>
        <w:t xml:space="preserve">    public Category Category { get; set; } = null!;</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77">
      <w:r>
        <w:rPr>
          <w:rtl w:val="0"/>
        </w:rPr>
        <w:t>}</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79">
      <w:r>
        <w:rPr>
          <w:b/>
          <w:bCs/>
          <w:rtl w:val="0"/>
        </w:rPr>
        <w:t>Câu hỏi:</w:t>
      </w:r>
      <w:r>
        <w:rPr>
          <w:rtl w:val="0"/>
        </w:rPr>
        <w:t xml:space="preserve"> Tại sao Property </w:t>
      </w:r>
      <w:r>
        <w:rPr>
          <w:rFonts w:ascii="Roboto Mono" w:hAnsi="Roboto Mono" w:eastAsia="Roboto Mono" w:cs="Roboto Mono"/>
          <w:color w:val="188038"/>
          <w:rtl w:val="0"/>
        </w:rPr>
        <w:t>Category</w:t>
      </w:r>
      <w:r>
        <w:rPr>
          <w:rtl w:val="0"/>
        </w:rPr>
        <w:t xml:space="preserve"> trong class </w:t>
      </w:r>
      <w:r>
        <w:rPr>
          <w:rFonts w:ascii="Roboto Mono" w:hAnsi="Roboto Mono" w:eastAsia="Roboto Mono" w:cs="Roboto Mono"/>
          <w:color w:val="188038"/>
          <w:rtl w:val="0"/>
        </w:rPr>
        <w:t>Product</w:t>
      </w:r>
      <w:r>
        <w:rPr>
          <w:rtl w:val="0"/>
        </w:rPr>
        <w:t xml:space="preserve"> lại có </w:t>
      </w:r>
      <w:r>
        <w:rPr>
          <w:rFonts w:ascii="Roboto Mono" w:hAnsi="Roboto Mono" w:eastAsia="Roboto Mono" w:cs="Roboto Mono"/>
          <w:color w:val="188038"/>
          <w:rtl w:val="0"/>
        </w:rPr>
        <w:t>= null!;</w:t>
      </w:r>
      <w:r>
        <w:rPr>
          <w:rtl w:val="0"/>
        </w:rPr>
        <w:t>? Nó có nghĩa là gì?</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729DBDE8">
      <w:pPr>
        <w:pStyle w:val="5"/>
        <w:rPr>
          <w:rFonts w:hint="default" w:ascii="Times New Roman" w:hAnsi="Times New Roman" w:eastAsia="SimSun" w:cs="Times New Roman"/>
          <w:i w:val="0"/>
          <w:iCs w:val="0"/>
          <w:color w:val="auto"/>
          <w:sz w:val="24"/>
          <w:szCs w:val="24"/>
        </w:rPr>
      </w:pPr>
      <w:bookmarkStart w:id="9" w:name="_hjz2ute4b25o" w:colFirst="0" w:colLast="0"/>
      <w:bookmarkEnd w:id="9"/>
      <w:r>
        <w:rPr>
          <w:rFonts w:hint="default" w:ascii="Times New Roman" w:hAnsi="Times New Roman" w:eastAsia="SimSun" w:cs="Times New Roman"/>
          <w:i w:val="0"/>
          <w:iCs w:val="0"/>
          <w:color w:val="auto"/>
          <w:sz w:val="24"/>
          <w:szCs w:val="24"/>
        </w:rPr>
        <w:t>Đây là cú pháp của C# . Nó nói với trình biên dịch rằng "Đừng cảnh báo null ở đây, tôi đảm bảo biến này sẽ có dữ liệu khi chạy (EF Core sẽ tự nạp vào)". Điều này giúp tránh cảnh báo CS8618 - Non-nullable property must contain a non-null value.</w:t>
      </w:r>
    </w:p>
    <w:p w14:paraId="00000080">
      <w:pPr>
        <w:pStyle w:val="5"/>
      </w:pPr>
      <w:r>
        <w:rPr>
          <w:b/>
          <w:bCs/>
          <w:rtl w:val="0"/>
        </w:rPr>
        <w:t>Bước 2: Tạo DbContext</w:t>
      </w:r>
    </w:p>
    <w:p w14:paraId="00000081">
      <w:r>
        <w:rPr>
          <w:rtl w:val="0"/>
        </w:rPr>
        <w:t xml:space="preserve">Viết code cho </w:t>
      </w:r>
      <w:r>
        <w:rPr>
          <w:b/>
          <w:bCs/>
          <w:rtl w:val="0"/>
        </w:rPr>
        <w:t>Data/AppDbContext.cs</w:t>
      </w:r>
      <w:r>
        <w:rPr>
          <w:rtl w:val="0"/>
        </w:rPr>
        <w:t>:</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3">
      <w:r>
        <w:rPr>
          <w:rtl w:val="0"/>
        </w:rPr>
        <w:t>using Microsoft.EntityFrameworkCore;</w:t>
      </w:r>
    </w:p>
    <w:p w14:paraId="00000084"/>
    <w:p w14:paraId="00000085">
      <w:r>
        <w:rPr>
          <w:rtl w:val="0"/>
        </w:rPr>
        <w:t>public class AppDbContext : DbContext</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7">
      <w:r>
        <w:rPr>
          <w:rtl w:val="0"/>
        </w:rPr>
        <w:t>{</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9">
      <w:r>
        <w:rPr>
          <w:rtl w:val="0"/>
        </w:rPr>
        <w:t xml:space="preserve">    public AppDbContext(DbContextOptions&lt;AppDbContext&gt; options) : base(options)</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B">
      <w:r>
        <w:rPr>
          <w:rtl w:val="0"/>
        </w:rPr>
        <w:t xml:space="preserve">    {</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D">
      <w:r>
        <w:rPr>
          <w:rtl w:val="0"/>
        </w:rPr>
        <w:t xml:space="preserve">    }</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F">
      <w:r>
        <w:rPr>
          <w:rtl w:val="0"/>
        </w:rPr>
        <w:t xml:space="preserve">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1">
      <w:r>
        <w:rPr>
          <w:rtl w:val="0"/>
        </w:rPr>
        <w:t xml:space="preserve">    // VIẾT CÁC DBSET CỦA BẠN VÀO ĐÂY</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3">
      <w:r>
        <w:rPr>
          <w:rtl w:val="0"/>
        </w:rPr>
        <w:t xml:space="preserve">    // (Gợi ý: DbSet&lt;Category&gt;, DbSet&lt;Product&gt;)</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45E952EB">
      <w:pPr>
        <w:ind w:left="220" w:hanging="220" w:hangingChars="100"/>
        <w:rPr>
          <w:rFonts w:hint="default" w:ascii="Times New Roman" w:hAnsi="Times New Roman" w:eastAsia="SimSun" w:cs="Times New Roman"/>
          <w:sz w:val="24"/>
          <w:szCs w:val="24"/>
        </w:rPr>
      </w:pPr>
      <w:r>
        <w:rPr>
          <w:rtl w:val="0"/>
        </w:rPr>
        <w:t xml:space="preserve">   </w:t>
      </w:r>
      <w:r>
        <w:rPr>
          <w:rFonts w:hint="default" w:ascii="Times New Roman" w:hAnsi="Times New Roman" w:cs="Times New Roman"/>
          <w:rtl w:val="0"/>
        </w:rPr>
        <w:t xml:space="preserve"> </w:t>
      </w:r>
      <w:r>
        <w:rPr>
          <w:rFonts w:hint="default" w:ascii="Times New Roman" w:hAnsi="Times New Roman" w:eastAsia="SimSun" w:cs="Times New Roman"/>
          <w:sz w:val="24"/>
          <w:szCs w:val="24"/>
        </w:rPr>
        <w:t xml:space="preserve">public DbSet&lt;Product&gt; Products { get; set; } = null!; </w:t>
      </w:r>
    </w:p>
    <w:p w14:paraId="00000095">
      <w:pPr>
        <w:ind w:firstLine="240" w:firstLineChars="100"/>
      </w:pPr>
      <w:r>
        <w:rPr>
          <w:rFonts w:hint="default" w:ascii="Times New Roman" w:hAnsi="Times New Roman" w:eastAsia="SimSun" w:cs="Times New Roman"/>
          <w:sz w:val="24"/>
          <w:szCs w:val="24"/>
        </w:rPr>
        <w:t>public DbSet&lt;Category&gt; Categories { get; set; } = null!;</w:t>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7">
      <w:r>
        <w:rPr>
          <w:rtl w:val="0"/>
        </w:rPr>
        <w:t xml:space="preserve">    </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9">
      <w:r>
        <w:rPr>
          <w:rtl w:val="0"/>
        </w:rPr>
        <w:t xml:space="preserve">    </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B">
      <w:r>
        <w:rPr>
          <w:rtl w:val="0"/>
        </w:rPr>
        <w:t xml:space="preserve">    protected override void OnModelCreating(ModelBuilder modelBuilder)</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D">
      <w:r>
        <w:rPr>
          <w:rtl w:val="0"/>
        </w:rPr>
        <w:t xml:space="preserve">    {</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F">
      <w:r>
        <w:rPr>
          <w:rtl w:val="0"/>
        </w:rPr>
        <w:t xml:space="preserve">        base.OnModelCreating(modelBuilder);</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1">
      <w:r>
        <w:rPr>
          <w:rtl w:val="0"/>
        </w:rPr>
        <w:t xml:space="preserve">        </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3">
      <w:r>
        <w:rPr>
          <w:rtl w:val="0"/>
        </w:rPr>
        <w:t xml:space="preserve">        // Fluent API configuration (nếu cần)</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5">
      <w:r>
        <w:rPr>
          <w:rtl w:val="0"/>
        </w:rPr>
        <w:t xml:space="preserve">    }</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7">
      <w:r>
        <w:rPr>
          <w:rtl w:val="0"/>
        </w:rPr>
        <w:t>}</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9">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AA">
      <w:pPr>
        <w:pStyle w:val="5"/>
      </w:pPr>
      <w:bookmarkStart w:id="10" w:name="_n5g1ezqhjgc" w:colFirst="0" w:colLast="0"/>
      <w:bookmarkEnd w:id="10"/>
      <w:r>
        <w:rPr>
          <w:b/>
          <w:bCs/>
          <w:rtl w:val="0"/>
        </w:rPr>
        <w:t>Bước 3: Đăng ký DbContext trong Program.cs</w:t>
      </w:r>
    </w:p>
    <w:p w14:paraId="000000AB">
      <w:r>
        <w:rPr>
          <w:rtl w:val="0"/>
        </w:rPr>
        <w:t>Viết đoạn code để đăng ký DbContext:</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D">
      <w:r>
        <w:rPr>
          <w:rtl w:val="0"/>
        </w:rPr>
        <w:t>// Thêm vào file Program.cs sau dòng: var builder = WebApplication.CreateBuilder(args);</w:t>
      </w:r>
    </w:p>
    <w:p w14:paraId="000000AE"/>
    <w:p w14:paraId="000000AF">
      <w:r>
        <w:rPr>
          <w:rtl w:val="0"/>
        </w:rPr>
        <w:t>// Bước 1: Đọc Connection String từ appsettings.json</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1">
      <w:r>
        <w:rPr>
          <w:rFonts w:hint="default" w:ascii="Times New Roman" w:hAnsi="Times New Roman" w:eastAsia="SimSun" w:cs="Times New Roman"/>
          <w:sz w:val="24"/>
          <w:szCs w:val="24"/>
        </w:rPr>
        <w:t>var connectionString =</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builder.Configuration.GetConnectionString("DefaultConnection");</w:t>
      </w:r>
      <w:r>
        <w:rPr>
          <w:rFonts w:hint="default" w:ascii="Times New Roman" w:hAnsi="Times New Roman" w:cs="Times New Roman"/>
          <w:rtl w:val="0"/>
        </w:rPr>
        <w:t xml:space="preserve"> </w:t>
      </w:r>
      <w:r>
        <w:rPr>
          <w:rtl w:val="0"/>
        </w:rPr>
        <w:t>_________________________________________________________________</w:t>
      </w:r>
    </w:p>
    <w:p w14:paraId="000000B2"/>
    <w:p w14:paraId="000000B3">
      <w:r>
        <w:rPr>
          <w:rtl w:val="0"/>
        </w:rPr>
        <w:t>// Bước 2: Đăng ký DbContext với DI Container</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380492E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builder.Services.AddDbContext&lt;AppDbContext&gt;(options =&gt; options.UseSqlServer(connectionString));</w:t>
      </w:r>
    </w:p>
    <w:p w14:paraId="1C00934B">
      <w:pPr>
        <w:rPr>
          <w:rFonts w:ascii="SimSun" w:hAnsi="SimSun" w:eastAsia="SimSun" w:cs="SimSun"/>
          <w:sz w:val="24"/>
          <w:szCs w:val="24"/>
        </w:rPr>
      </w:pPr>
    </w:p>
    <w:p w14:paraId="000000B9">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BA">
      <w:pPr>
        <w:pStyle w:val="5"/>
      </w:pPr>
      <w:bookmarkStart w:id="11" w:name="_iwfy9ijtbren" w:colFirst="0" w:colLast="0"/>
      <w:bookmarkEnd w:id="11"/>
      <w:r>
        <w:rPr>
          <w:b/>
          <w:bCs/>
          <w:rtl w:val="0"/>
        </w:rPr>
        <w:t>Bước 4: Cấu hình appsettings.json</w:t>
      </w:r>
    </w:p>
    <w:p w14:paraId="000000BB">
      <w:r>
        <w:rPr>
          <w:rtl w:val="0"/>
        </w:rPr>
        <w:t xml:space="preserve">Thêm Connection String vào file </w:t>
      </w:r>
      <w:r>
        <w:rPr>
          <w:b/>
          <w:bCs/>
          <w:rtl w:val="0"/>
        </w:rPr>
        <w:t>appsettings.json</w:t>
      </w:r>
      <w:r>
        <w:rPr>
          <w:rtl w:val="0"/>
        </w:rPr>
        <w:t>:</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D">
      <w:r>
        <w:rPr>
          <w:rtl w:val="0"/>
        </w:rPr>
        <w:t>{</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F">
      <w:r>
        <w:rPr>
          <w:rtl w:val="0"/>
        </w:rPr>
        <w:t xml:space="preserve">  "ConnectionStrings": {</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1">
      <w:r>
        <w:rPr>
          <w:rtl w:val="0"/>
        </w:rPr>
        <w:t>"DefaultConnection":</w:t>
      </w:r>
      <w:r>
        <w:rPr>
          <w:rFonts w:hint="default" w:ascii="Times New Roman" w:hAnsi="Times New Roman" w:eastAsia="SimSun" w:cs="Times New Roman"/>
          <w:sz w:val="24"/>
          <w:szCs w:val="24"/>
        </w:rPr>
        <w:t>"Server=.;Database=EShopDb;Trusted_Connection=True;TrustServerCertificate=True"</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3">
      <w:r>
        <w:rPr>
          <w:rtl w:val="0"/>
        </w:rPr>
        <w:t xml:space="preserve">  }</w:t>
      </w: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5">
      <w:r>
        <w:rPr>
          <w:rtl w:val="0"/>
        </w:rPr>
        <w:t>}</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7">
      <w:r>
        <w:rPr>
          <w:b/>
          <w:bCs/>
          <w:rtl w:val="0"/>
        </w:rPr>
        <w:t>Giải thích:</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9">
      <w:pPr>
        <w:numPr>
          <w:ilvl w:val="0"/>
          <w:numId w:val="1"/>
        </w:numPr>
        <w:ind w:left="720" w:hanging="360"/>
      </w:pPr>
      <w:r>
        <w:rPr>
          <w:rFonts w:ascii="Roboto Mono" w:hAnsi="Roboto Mono" w:eastAsia="Roboto Mono" w:cs="Roboto Mono"/>
          <w:color w:val="188038"/>
          <w:rtl w:val="0"/>
        </w:rPr>
        <w:t>Server=.</w:t>
      </w:r>
      <w:r>
        <w:rPr>
          <w:rtl w:val="0"/>
        </w:rPr>
        <w:t xml:space="preserve"> có nghĩa là:</w:t>
      </w:r>
      <w:r>
        <w:rPr>
          <w:rFonts w:hint="default" w:ascii="Times New Roman" w:hAnsi="Times New Roman" w:cs="Times New Roman"/>
          <w:rtl w:val="0"/>
        </w:rPr>
        <w:t xml:space="preserve"> </w:t>
      </w:r>
      <w:r>
        <w:rPr>
          <w:rFonts w:hint="default" w:ascii="Times New Roman" w:hAnsi="Times New Roman" w:eastAsia="SimSun" w:cs="Times New Roman"/>
          <w:sz w:val="24"/>
          <w:szCs w:val="24"/>
        </w:rPr>
        <w:t>Kết nối tới SQL Server trên máy cục bộ (localhost).</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pPr>
    </w:p>
    <w:p w14:paraId="000000CB">
      <w:pPr>
        <w:numPr>
          <w:ilvl w:val="0"/>
          <w:numId w:val="1"/>
        </w:numPr>
        <w:ind w:left="720" w:hanging="360"/>
        <w:rPr>
          <w:rFonts w:hint="default" w:ascii="Times New Roman" w:hAnsi="Times New Roman" w:cs="Times New Roman"/>
        </w:rPr>
      </w:pPr>
      <w:r>
        <w:rPr>
          <w:rFonts w:ascii="Roboto Mono" w:hAnsi="Roboto Mono" w:eastAsia="Roboto Mono" w:cs="Roboto Mono"/>
          <w:color w:val="188038"/>
          <w:rtl w:val="0"/>
        </w:rPr>
        <w:t>Database=EShopDb</w:t>
      </w:r>
      <w:r>
        <w:rPr>
          <w:rtl w:val="0"/>
        </w:rPr>
        <w:t xml:space="preserve"> có nghĩa là: </w:t>
      </w:r>
      <w:r>
        <w:rPr>
          <w:rFonts w:hint="default" w:ascii="Times New Roman" w:hAnsi="Times New Roman" w:eastAsia="SimSun" w:cs="Times New Roman"/>
          <w:sz w:val="24"/>
          <w:szCs w:val="24"/>
        </w:rPr>
        <w:t>Tên cơ sở dữ liệu sẽ được tạo là "EShopDb".</w:t>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pPr>
    </w:p>
    <w:p w14:paraId="000000CE">
      <w:pPr>
        <w:numPr>
          <w:ilvl w:val="0"/>
          <w:numId w:val="1"/>
        </w:numPr>
        <w:ind w:left="720" w:hanging="360"/>
        <w:rPr>
          <w:rFonts w:hint="default" w:ascii="Times New Roman" w:hAnsi="Times New Roman" w:cs="Times New Roman"/>
        </w:rPr>
      </w:pPr>
      <w:r>
        <w:rPr>
          <w:rFonts w:ascii="Roboto Mono" w:hAnsi="Roboto Mono" w:eastAsia="Roboto Mono" w:cs="Roboto Mono"/>
          <w:color w:val="188038"/>
          <w:rtl w:val="0"/>
        </w:rPr>
        <w:t>Trusted_Connection=True</w:t>
      </w:r>
      <w:r>
        <w:rPr>
          <w:rtl w:val="0"/>
        </w:rPr>
        <w:t xml:space="preserve"> có nghĩa là:</w:t>
      </w:r>
      <w:r>
        <w:rPr>
          <w:rFonts w:hint="default" w:ascii="Times New Roman" w:hAnsi="Times New Roman" w:cs="Times New Roman"/>
          <w:rtl w:val="0"/>
        </w:rPr>
        <w:t xml:space="preserve"> </w:t>
      </w:r>
      <w:r>
        <w:rPr>
          <w:rFonts w:hint="default" w:ascii="Times New Roman" w:hAnsi="Times New Roman" w:eastAsia="SimSun" w:cs="Times New Roman"/>
          <w:sz w:val="24"/>
          <w:szCs w:val="24"/>
        </w:rPr>
        <w:t>Sử dụng xác thực Windows (không cần user/pass SQL).</w:t>
      </w:r>
    </w:p>
    <w:p w14:paraId="000000CF">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D0">
      <w:pPr>
        <w:pStyle w:val="5"/>
      </w:pPr>
      <w:bookmarkStart w:id="12" w:name="_yhb3wwyma81a" w:colFirst="0" w:colLast="0"/>
      <w:bookmarkEnd w:id="12"/>
      <w:r>
        <w:rPr>
          <w:b/>
          <w:bCs/>
          <w:rtl w:val="0"/>
        </w:rPr>
        <w:t>Bước 5: Tạo Migration &amp; Apply vào Database</w:t>
      </w:r>
    </w:p>
    <w:p w14:paraId="000000D1">
      <w:r>
        <w:rPr>
          <w:rtl w:val="0"/>
        </w:rPr>
        <w:t xml:space="preserve">Mở </w:t>
      </w:r>
      <w:r>
        <w:rPr>
          <w:b/>
          <w:bCs/>
          <w:rtl w:val="0"/>
        </w:rPr>
        <w:t>Package Manager Console</w:t>
      </w:r>
      <w:r>
        <w:rPr>
          <w:rtl w:val="0"/>
        </w:rPr>
        <w:t xml:space="preserve"> và chạy lệnh:</w:t>
      </w: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3">
      <w:r>
        <w:rPr>
          <w:rtl w:val="0"/>
        </w:rPr>
        <w:t>Add-Migration InitialCreate</w:t>
      </w: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5">
      <w:r>
        <w:rPr>
          <w:b/>
          <w:bCs/>
          <w:rtl w:val="0"/>
        </w:rPr>
        <w:t>Kết quả:</w:t>
      </w:r>
      <w:r>
        <w:rPr>
          <w:rtl w:val="0"/>
        </w:rPr>
        <w:t xml:space="preserve"> Một folder </w:t>
      </w:r>
      <w:r>
        <w:rPr>
          <w:rFonts w:ascii="Roboto Mono" w:hAnsi="Roboto Mono" w:eastAsia="Roboto Mono" w:cs="Roboto Mono"/>
          <w:color w:val="188038"/>
          <w:rtl w:val="0"/>
        </w:rPr>
        <w:t>Migrations/</w:t>
      </w:r>
      <w:r>
        <w:rPr>
          <w:rtl w:val="0"/>
        </w:rPr>
        <w:t xml:space="preserve"> sẽ được tạo. Hãy mô tả file migration này là gì?</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9">
      <w:pPr>
        <w:rPr>
          <w:rFonts w:hint="default" w:ascii="Times New Roman" w:hAnsi="Times New Roman" w:cs="Times New Roman"/>
        </w:rPr>
      </w:pPr>
      <w:r>
        <w:rPr>
          <w:rFonts w:hint="default" w:ascii="Times New Roman" w:hAnsi="Times New Roman" w:eastAsia="SimSun" w:cs="Times New Roman"/>
          <w:sz w:val="24"/>
          <w:szCs w:val="24"/>
        </w:rPr>
        <w:t xml:space="preserve">Là một class C# chứa 2 phương thức </w:t>
      </w:r>
      <w:r>
        <w:rPr>
          <w:rStyle w:val="10"/>
          <w:rFonts w:hint="default" w:ascii="Times New Roman" w:hAnsi="Times New Roman" w:eastAsia="SimSun" w:cs="Times New Roman"/>
          <w:sz w:val="24"/>
          <w:szCs w:val="24"/>
        </w:rPr>
        <w:t>Up()</w:t>
      </w:r>
      <w:r>
        <w:rPr>
          <w:rFonts w:hint="default" w:ascii="Times New Roman" w:hAnsi="Times New Roman" w:eastAsia="SimSun" w:cs="Times New Roman"/>
          <w:sz w:val="24"/>
          <w:szCs w:val="24"/>
        </w:rPr>
        <w:t xml:space="preserve"> (để tạo bảng/cột) và </w:t>
      </w:r>
      <w:r>
        <w:rPr>
          <w:rStyle w:val="10"/>
          <w:rFonts w:hint="default" w:ascii="Times New Roman" w:hAnsi="Times New Roman" w:eastAsia="SimSun" w:cs="Times New Roman"/>
          <w:sz w:val="24"/>
          <w:szCs w:val="24"/>
        </w:rPr>
        <w:t>Down()</w:t>
      </w:r>
      <w:r>
        <w:rPr>
          <w:rFonts w:hint="default" w:ascii="Times New Roman" w:hAnsi="Times New Roman" w:eastAsia="SimSun" w:cs="Times New Roman"/>
          <w:sz w:val="24"/>
          <w:szCs w:val="24"/>
        </w:rPr>
        <w:t xml:space="preserve"> (để xóa bảng/cột khi rollback). Nó đóng vai trò như lịch sử thay đổi cấu trúc DB.</w:t>
      </w: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B">
      <w:r>
        <w:rPr>
          <w:rtl w:val="0"/>
        </w:rPr>
        <w:t>Tiếp theo, chạy lệnh:</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D">
      <w:r>
        <w:rPr>
          <w:rtl w:val="0"/>
        </w:rPr>
        <w:t>Update-Database</w:t>
      </w:r>
    </w:p>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F">
      <w:r>
        <w:rPr>
          <w:b/>
          <w:bCs/>
          <w:rtl w:val="0"/>
        </w:rPr>
        <w:t>Kết quả:</w:t>
      </w:r>
      <w:r>
        <w:rPr>
          <w:rtl w:val="0"/>
        </w:rPr>
        <w:t xml:space="preserve"> Database </w:t>
      </w:r>
      <w:r>
        <w:rPr>
          <w:rFonts w:ascii="Roboto Mono" w:hAnsi="Roboto Mono" w:eastAsia="Roboto Mono" w:cs="Roboto Mono"/>
          <w:color w:val="188038"/>
          <w:rtl w:val="0"/>
        </w:rPr>
        <w:t>EShopDb</w:t>
      </w:r>
      <w:r>
        <w:rPr>
          <w:rtl w:val="0"/>
        </w:rPr>
        <w:t xml:space="preserve"> sẽ được tạo. Hãy mở </w:t>
      </w:r>
      <w:r>
        <w:rPr>
          <w:b/>
          <w:bCs/>
          <w:rtl w:val="0"/>
        </w:rPr>
        <w:t>SQL Server Management Studio (SSMS)</w:t>
      </w:r>
      <w:r>
        <w:rPr>
          <w:rtl w:val="0"/>
        </w:rPr>
        <w:t xml:space="preserve"> và:</w:t>
      </w: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1">
      <w:pPr>
        <w:numPr>
          <w:ilvl w:val="0"/>
          <w:numId w:val="2"/>
        </w:numPr>
        <w:ind w:left="720" w:hanging="360"/>
      </w:pPr>
      <w:r>
        <w:rPr>
          <w:rtl w:val="0"/>
        </w:rPr>
        <w:t xml:space="preserve">Kiểm tra Database </w:t>
      </w:r>
      <w:r>
        <w:rPr>
          <w:rFonts w:ascii="Roboto Mono" w:hAnsi="Roboto Mono" w:eastAsia="Roboto Mono" w:cs="Roboto Mono"/>
          <w:color w:val="188038"/>
          <w:rtl w:val="0"/>
        </w:rPr>
        <w:t>EShopDb</w:t>
      </w:r>
      <w:r>
        <w:rPr>
          <w:rtl w:val="0"/>
        </w:rPr>
        <w:t xml:space="preserve"> đã tồn tại</w:t>
      </w:r>
    </w:p>
    <w:p w14:paraId="000000E2">
      <w:pPr>
        <w:numPr>
          <w:ilvl w:val="0"/>
          <w:numId w:val="2"/>
        </w:numPr>
        <w:ind w:left="720" w:hanging="360"/>
      </w:pPr>
      <w:r>
        <w:rPr>
          <w:rtl w:val="0"/>
        </w:rPr>
        <w:t xml:space="preserve">Chụp ảnh màn hình cấu trúc bảng </w:t>
      </w:r>
      <w:r>
        <w:rPr>
          <w:rFonts w:ascii="Roboto Mono" w:hAnsi="Roboto Mono" w:eastAsia="Roboto Mono" w:cs="Roboto Mono"/>
          <w:color w:val="188038"/>
          <w:rtl w:val="0"/>
        </w:rPr>
        <w:t>Products</w:t>
      </w:r>
      <w:r>
        <w:rPr>
          <w:rFonts w:ascii="Arial Unicode MS" w:hAnsi="Arial Unicode MS" w:eastAsia="Arial Unicode MS" w:cs="Arial Unicode MS"/>
          <w:rtl w:val="0"/>
        </w:rPr>
        <w:t xml:space="preserve"> (trong Object Explorer → Databases → EShopDb → Tables)</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4">
      <w:r>
        <w:rPr>
          <w:b/>
          <w:bCs/>
          <w:rtl w:val="0"/>
        </w:rPr>
        <w:t>Ảnh kết quả (Dán ảnh SSMS vào đây):</w:t>
      </w: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6">
      <w:r>
        <w:rPr>
          <w:i/>
          <w:iCs/>
          <w:rtl w:val="0"/>
        </w:rPr>
        <w:t>(Dán ảnh chụp từ SSMS)</w:t>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8">
      <w:r>
        <w:drawing>
          <wp:inline distT="0" distB="0" distL="114300" distR="114300">
            <wp:extent cx="5381625" cy="6076950"/>
            <wp:effectExtent l="0" t="0" r="13335" b="3810"/>
            <wp:docPr id="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
                    <pic:cNvPicPr>
                      <a:picLocks noChangeAspect="1"/>
                    </pic:cNvPicPr>
                  </pic:nvPicPr>
                  <pic:blipFill>
                    <a:blip r:embed="rId6"/>
                    <a:stretch>
                      <a:fillRect/>
                    </a:stretch>
                  </pic:blipFill>
                  <pic:spPr>
                    <a:xfrm>
                      <a:off x="0" y="0"/>
                      <a:ext cx="5381625" cy="6076950"/>
                    </a:xfrm>
                    <a:prstGeom prst="rect">
                      <a:avLst/>
                    </a:prstGeom>
                    <a:noFill/>
                    <a:ln>
                      <a:noFill/>
                    </a:ln>
                  </pic:spPr>
                </pic:pic>
              </a:graphicData>
            </a:graphic>
          </wp:inline>
        </w:drawing>
      </w:r>
    </w:p>
    <w:p w14:paraId="000000E9">
      <w:pPr>
        <w:pStyle w:val="4"/>
      </w:pPr>
      <w:bookmarkStart w:id="13" w:name="_slszaurc568l" w:colFirst="0" w:colLast="0"/>
      <w:bookmarkEnd w:id="13"/>
      <w:r>
        <w:rPr>
          <w:b/>
          <w:bCs/>
          <w:rtl w:val="0"/>
        </w:rPr>
        <w:t>3. Câu hỏi/Thắc mắc của tôi</w:t>
      </w:r>
    </w:p>
    <w:p w14:paraId="000000EA">
      <w:r>
        <w:rPr>
          <w:b/>
          <w:bCs/>
          <w:rtl w:val="0"/>
        </w:rPr>
        <w:t>Ba điều tôi chưa hiểu rõ hoặc muốn hỏi thêm:</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EC">
      <w:pPr>
        <w:numPr>
          <w:ilvl w:val="0"/>
          <w:numId w:val="3"/>
        </w:numPr>
        <w:ind w:left="720" w:hanging="360"/>
        <w:rPr>
          <w:rFonts w:hint="default" w:ascii="Times New Roman" w:hAnsi="Times New Roman" w:cs="Times New Roman"/>
        </w:rPr>
      </w:pPr>
      <w:r>
        <w:rPr>
          <w:rFonts w:hint="default" w:ascii="Times New Roman" w:hAnsi="Times New Roman" w:eastAsia="SimSun" w:cs="Times New Roman"/>
          <w:sz w:val="24"/>
          <w:szCs w:val="24"/>
        </w:rPr>
        <w:t>Tại sao lại phải dùng Migration thay vì tạo bảng trực tiếp trong SQL Server?</w:t>
      </w:r>
    </w:p>
    <w:p w14:paraId="000000ED">
      <w:pPr>
        <w:numPr>
          <w:ilvl w:val="0"/>
          <w:numId w:val="3"/>
        </w:numPr>
        <w:ind w:left="720" w:hanging="360"/>
        <w:rPr>
          <w:rFonts w:hint="default" w:ascii="Times New Roman" w:hAnsi="Times New Roman" w:cs="Times New Roman"/>
        </w:rPr>
      </w:pPr>
      <w:r>
        <w:rPr>
          <w:rFonts w:hint="default" w:ascii="Times New Roman" w:hAnsi="Times New Roman" w:eastAsia="SimSun" w:cs="Times New Roman"/>
          <w:sz w:val="24"/>
          <w:szCs w:val="24"/>
        </w:rPr>
        <w:t>Làm thế nào để Entity Framework Core hiểu được mối quan hệ 1-Nhiều giữa Category và Product?</w:t>
      </w:r>
    </w:p>
    <w:p w14:paraId="000000EE">
      <w:pPr>
        <w:numPr>
          <w:ilvl w:val="0"/>
          <w:numId w:val="3"/>
        </w:numPr>
        <w:ind w:left="720" w:hanging="360"/>
        <w:rPr>
          <w:rFonts w:hint="default" w:ascii="Times New Roman" w:hAnsi="Times New Roman" w:cs="Times New Roman"/>
        </w:rPr>
      </w:pPr>
      <w:r>
        <w:rPr>
          <w:rFonts w:hint="default" w:ascii="Times New Roman" w:hAnsi="Times New Roman" w:eastAsia="SimSun" w:cs="Times New Roman"/>
          <w:sz w:val="24"/>
          <w:szCs w:val="24"/>
        </w:rPr>
        <w:t xml:space="preserve">Sự khác biệt giữa việc đăng ký DbContext bằng </w:t>
      </w:r>
      <w:r>
        <w:rPr>
          <w:rStyle w:val="10"/>
          <w:rFonts w:hint="default" w:ascii="Times New Roman" w:hAnsi="Times New Roman" w:eastAsia="SimSun" w:cs="Times New Roman"/>
          <w:sz w:val="24"/>
          <w:szCs w:val="24"/>
        </w:rPr>
        <w:t>AddDbContext</w:t>
      </w:r>
      <w:r>
        <w:rPr>
          <w:rFonts w:hint="default" w:ascii="Times New Roman" w:hAnsi="Times New Roman" w:eastAsia="SimSun" w:cs="Times New Roman"/>
          <w:sz w:val="24"/>
          <w:szCs w:val="24"/>
        </w:rPr>
        <w:t xml:space="preserve"> và các Service thông thường trong </w:t>
      </w:r>
      <w:r>
        <w:rPr>
          <w:rStyle w:val="10"/>
          <w:rFonts w:hint="default" w:ascii="Times New Roman" w:hAnsi="Times New Roman" w:eastAsia="SimSun" w:cs="Times New Roman"/>
          <w:sz w:val="24"/>
          <w:szCs w:val="24"/>
        </w:rPr>
        <w:t>Program.cs</w:t>
      </w:r>
      <w:r>
        <w:rPr>
          <w:rFonts w:hint="default" w:ascii="Times New Roman" w:hAnsi="Times New Roman" w:eastAsia="SimSun" w:cs="Times New Roman"/>
          <w:sz w:val="24"/>
          <w:szCs w:val="24"/>
        </w:rPr>
        <w:t xml:space="preserve"> là gì?</w:t>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0">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2">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F3">
      <w:pPr>
        <w:pStyle w:val="3"/>
      </w:pPr>
      <w:bookmarkStart w:id="14" w:name="_uhte5zt6w4s6" w:colFirst="0" w:colLast="0"/>
      <w:bookmarkEnd w:id="14"/>
      <w:r>
        <w:rPr>
          <w:b/>
          <w:bCs/>
          <w:rtl w:val="0"/>
        </w:rPr>
        <w:t>PHIẾU HỌC TẬP EF CORE [02] — CRUD &amp; RELATIONSHIPS</w:t>
      </w:r>
    </w:p>
    <w:p w14:paraId="000000F4">
      <w:r>
        <w:rPr>
          <w:b/>
          <w:bCs/>
          <w:rtl w:val="0"/>
        </w:rPr>
        <w:t>Video/Tài liệu đã xem (Link):</w:t>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6">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8">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F9">
      <w:pPr>
        <w:pStyle w:val="4"/>
      </w:pPr>
      <w:bookmarkStart w:id="15" w:name="_c3iutcugy9hn" w:colFirst="0" w:colLast="0"/>
      <w:bookmarkEnd w:id="15"/>
      <w:r>
        <w:rPr>
          <w:b/>
          <w:bCs/>
          <w:rtl w:val="0"/>
        </w:rPr>
        <w:t>1. Kiến thức cốt lõi (So sánh 4 thao tác CRUD)</w:t>
      </w:r>
    </w:p>
    <w:p w14:paraId="000000FA">
      <w:r>
        <w:rPr>
          <w:i/>
          <w:iCs/>
          <w:rtl w:val="0"/>
        </w:rPr>
        <w:t>Sau khi xem video/đọc tài liệu, hãy hoàn thành bảng so sánh dưới đây:</w:t>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14:paraId="10C8F7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0FC">
            <w:pPr>
              <w:jc w:val="left"/>
              <w:rPr>
                <w:b/>
                <w:bCs/>
              </w:rPr>
            </w:pPr>
            <w:r>
              <w:rPr>
                <w:b/>
                <w:bCs/>
                <w:rtl w:val="0"/>
              </w:rPr>
              <w:t>CRUD</w:t>
            </w:r>
          </w:p>
        </w:tc>
        <w:tc>
          <w:tcPr>
            <w:shd w:val="clear" w:color="auto" w:fill="auto"/>
            <w:tcMar>
              <w:top w:w="100" w:type="dxa"/>
              <w:left w:w="100" w:type="dxa"/>
              <w:bottom w:w="100" w:type="dxa"/>
              <w:right w:w="100" w:type="dxa"/>
            </w:tcMar>
            <w:vAlign w:val="top"/>
          </w:tcPr>
          <w:p w14:paraId="000000FD">
            <w:pPr>
              <w:jc w:val="left"/>
              <w:rPr>
                <w:b/>
                <w:bCs/>
              </w:rPr>
            </w:pPr>
            <w:r>
              <w:rPr>
                <w:b/>
                <w:bCs/>
                <w:rtl w:val="0"/>
              </w:rPr>
              <w:t>Ý nghĩa</w:t>
            </w:r>
          </w:p>
        </w:tc>
        <w:tc>
          <w:tcPr>
            <w:shd w:val="clear" w:color="auto" w:fill="auto"/>
            <w:tcMar>
              <w:top w:w="100" w:type="dxa"/>
              <w:left w:w="100" w:type="dxa"/>
              <w:bottom w:w="100" w:type="dxa"/>
              <w:right w:w="100" w:type="dxa"/>
            </w:tcMar>
            <w:vAlign w:val="top"/>
          </w:tcPr>
          <w:p w14:paraId="000000FE">
            <w:pPr>
              <w:jc w:val="left"/>
              <w:rPr>
                <w:b/>
                <w:bCs/>
              </w:rPr>
            </w:pPr>
            <w:r>
              <w:rPr>
                <w:b/>
                <w:bCs/>
                <w:rtl w:val="0"/>
              </w:rPr>
              <w:t>Method EF Core</w:t>
            </w:r>
          </w:p>
        </w:tc>
        <w:tc>
          <w:tcPr>
            <w:shd w:val="clear" w:color="auto" w:fill="auto"/>
            <w:tcMar>
              <w:top w:w="100" w:type="dxa"/>
              <w:left w:w="100" w:type="dxa"/>
              <w:bottom w:w="100" w:type="dxa"/>
              <w:right w:w="100" w:type="dxa"/>
            </w:tcMar>
            <w:vAlign w:val="top"/>
          </w:tcPr>
          <w:p w14:paraId="000000FF">
            <w:pPr>
              <w:jc w:val="left"/>
              <w:rPr>
                <w:b/>
                <w:bCs/>
              </w:rPr>
            </w:pPr>
            <w:r>
              <w:rPr>
                <w:b/>
                <w:bCs/>
                <w:rtl w:val="0"/>
              </w:rPr>
              <w:t>Ví dụ code (1-2 dòng)</w:t>
            </w:r>
          </w:p>
        </w:tc>
      </w:tr>
      <w:tr w14:paraId="72F82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0">
            <w:pPr>
              <w:jc w:val="left"/>
            </w:pPr>
            <w:r>
              <w:rPr>
                <w:b/>
                <w:bCs/>
                <w:rtl w:val="0"/>
              </w:rPr>
              <w:t>C</w:t>
            </w:r>
          </w:p>
        </w:tc>
        <w:tc>
          <w:tcPr>
            <w:shd w:val="clear" w:color="auto" w:fill="auto"/>
            <w:tcMar>
              <w:top w:w="100" w:type="dxa"/>
              <w:left w:w="100" w:type="dxa"/>
              <w:bottom w:w="100" w:type="dxa"/>
              <w:right w:w="100" w:type="dxa"/>
            </w:tcMar>
            <w:vAlign w:val="top"/>
          </w:tcPr>
          <w:p w14:paraId="00000101">
            <w:pPr>
              <w:jc w:val="left"/>
              <w:rPr>
                <w:rFonts w:hint="default" w:ascii="Times New Roman" w:hAnsi="Times New Roman" w:cs="Times New Roman"/>
              </w:rPr>
            </w:pPr>
            <w:r>
              <w:rPr>
                <w:rFonts w:hint="default" w:ascii="Times New Roman" w:hAnsi="Times New Roman" w:eastAsia="SimSun" w:cs="Times New Roman"/>
                <w:sz w:val="24"/>
                <w:szCs w:val="24"/>
              </w:rPr>
              <w:t>Create</w:t>
            </w:r>
          </w:p>
        </w:tc>
        <w:tc>
          <w:tcPr>
            <w:shd w:val="clear" w:color="auto" w:fill="auto"/>
            <w:tcMar>
              <w:top w:w="100" w:type="dxa"/>
              <w:left w:w="100" w:type="dxa"/>
              <w:bottom w:w="100" w:type="dxa"/>
              <w:right w:w="100" w:type="dxa"/>
            </w:tcMar>
            <w:vAlign w:val="top"/>
          </w:tcPr>
          <w:p w14:paraId="00000102">
            <w:pPr>
              <w:jc w:val="left"/>
              <w:rPr>
                <w:rFonts w:hint="default" w:ascii="Times New Roman" w:hAnsi="Times New Roman" w:cs="Times New Roman"/>
              </w:rPr>
            </w:pPr>
            <w:r>
              <w:rPr>
                <w:rFonts w:hint="default" w:ascii="Times New Roman" w:hAnsi="Times New Roman" w:eastAsia="Roboto Mono" w:cs="Times New Roman"/>
                <w:color w:val="188038"/>
                <w:rtl w:val="0"/>
              </w:rPr>
              <w:t>_context.Products.Add()</w:t>
            </w:r>
          </w:p>
        </w:tc>
        <w:tc>
          <w:tcPr>
            <w:shd w:val="clear" w:color="auto" w:fill="auto"/>
            <w:tcMar>
              <w:top w:w="100" w:type="dxa"/>
              <w:left w:w="100" w:type="dxa"/>
              <w:bottom w:w="100" w:type="dxa"/>
              <w:right w:w="100" w:type="dxa"/>
            </w:tcMar>
            <w:vAlign w:val="top"/>
          </w:tcPr>
          <w:p w14:paraId="00000103">
            <w:pPr>
              <w:jc w:val="left"/>
              <w:rPr>
                <w:rFonts w:hint="default" w:ascii="Times New Roman" w:hAnsi="Times New Roman" w:cs="Times New Roman"/>
              </w:rPr>
            </w:pPr>
            <w:r>
              <w:rPr>
                <w:rFonts w:hint="default" w:ascii="Times New Roman" w:hAnsi="Times New Roman" w:eastAsia="SimSun" w:cs="Times New Roman"/>
                <w:sz w:val="24"/>
                <w:szCs w:val="24"/>
              </w:rPr>
              <w:t>_context.Products.Add(newProduct);</w:t>
            </w:r>
          </w:p>
        </w:tc>
      </w:tr>
      <w:tr w14:paraId="6D7969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4">
            <w:pPr>
              <w:jc w:val="left"/>
            </w:pPr>
            <w:r>
              <w:rPr>
                <w:b/>
                <w:bCs/>
                <w:rtl w:val="0"/>
              </w:rPr>
              <w:t>R</w:t>
            </w:r>
          </w:p>
        </w:tc>
        <w:tc>
          <w:tcPr>
            <w:shd w:val="clear" w:color="auto" w:fill="auto"/>
            <w:tcMar>
              <w:top w:w="100" w:type="dxa"/>
              <w:left w:w="100" w:type="dxa"/>
              <w:bottom w:w="100" w:type="dxa"/>
              <w:right w:w="100" w:type="dxa"/>
            </w:tcMar>
            <w:vAlign w:val="top"/>
          </w:tcPr>
          <w:p w14:paraId="00000105">
            <w:pPr>
              <w:jc w:val="left"/>
              <w:rPr>
                <w:rFonts w:hint="default" w:ascii="Times New Roman" w:hAnsi="Times New Roman" w:cs="Times New Roman"/>
              </w:rPr>
            </w:pPr>
            <w:r>
              <w:rPr>
                <w:rFonts w:hint="default" w:ascii="Times New Roman" w:hAnsi="Times New Roman" w:eastAsia="SimSun" w:cs="Times New Roman"/>
                <w:sz w:val="24"/>
                <w:szCs w:val="24"/>
              </w:rPr>
              <w:t>Read</w:t>
            </w:r>
          </w:p>
        </w:tc>
        <w:tc>
          <w:tcPr>
            <w:shd w:val="clear" w:color="auto" w:fill="auto"/>
            <w:tcMar>
              <w:top w:w="100" w:type="dxa"/>
              <w:left w:w="100" w:type="dxa"/>
              <w:bottom w:w="100" w:type="dxa"/>
              <w:right w:w="100" w:type="dxa"/>
            </w:tcMar>
            <w:vAlign w:val="top"/>
          </w:tcPr>
          <w:p w14:paraId="00000106">
            <w:pPr>
              <w:jc w:val="left"/>
              <w:rPr>
                <w:rFonts w:hint="default" w:ascii="Times New Roman" w:hAnsi="Times New Roman" w:cs="Times New Roman"/>
              </w:rPr>
            </w:pPr>
            <w:r>
              <w:rPr>
                <w:rFonts w:hint="default" w:ascii="Times New Roman" w:hAnsi="Times New Roman" w:eastAsia="Roboto Mono" w:cs="Times New Roman"/>
                <w:color w:val="188038"/>
                <w:rtl w:val="0"/>
              </w:rPr>
              <w:t>_context.Products.Find()</w:t>
            </w:r>
            <w:r>
              <w:rPr>
                <w:rFonts w:hint="default" w:ascii="Times New Roman" w:hAnsi="Times New Roman" w:cs="Times New Roman"/>
                <w:rtl w:val="0"/>
              </w:rPr>
              <w:t xml:space="preserve"> hoặc </w:t>
            </w:r>
            <w:r>
              <w:rPr>
                <w:rFonts w:hint="default" w:ascii="Times New Roman" w:hAnsi="Times New Roman" w:eastAsia="Roboto Mono" w:cs="Times New Roman"/>
                <w:color w:val="188038"/>
                <w:rtl w:val="0"/>
              </w:rPr>
              <w:t>FirstOrDefaultAsync()</w:t>
            </w:r>
          </w:p>
        </w:tc>
        <w:tc>
          <w:tcPr>
            <w:shd w:val="clear" w:color="auto" w:fill="auto"/>
            <w:tcMar>
              <w:top w:w="100" w:type="dxa"/>
              <w:left w:w="100" w:type="dxa"/>
              <w:bottom w:w="100" w:type="dxa"/>
              <w:right w:w="100" w:type="dxa"/>
            </w:tcMar>
            <w:vAlign w:val="top"/>
          </w:tcPr>
          <w:p w14:paraId="00000107">
            <w:pPr>
              <w:jc w:val="left"/>
              <w:rPr>
                <w:rFonts w:hint="default" w:ascii="Times New Roman" w:hAnsi="Times New Roman" w:cs="Times New Roman"/>
              </w:rPr>
            </w:pPr>
            <w:r>
              <w:rPr>
                <w:rFonts w:hint="default" w:ascii="Times New Roman" w:hAnsi="Times New Roman" w:eastAsia="SimSun" w:cs="Times New Roman"/>
                <w:sz w:val="24"/>
                <w:szCs w:val="24"/>
              </w:rPr>
              <w:t>var p = _context.Products.Find(1);</w:t>
            </w:r>
          </w:p>
        </w:tc>
      </w:tr>
      <w:tr w14:paraId="16065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8">
            <w:pPr>
              <w:jc w:val="left"/>
            </w:pPr>
            <w:r>
              <w:rPr>
                <w:b/>
                <w:bCs/>
                <w:rtl w:val="0"/>
              </w:rPr>
              <w:t>U</w:t>
            </w:r>
          </w:p>
        </w:tc>
        <w:tc>
          <w:tcPr>
            <w:shd w:val="clear" w:color="auto" w:fill="auto"/>
            <w:tcMar>
              <w:top w:w="100" w:type="dxa"/>
              <w:left w:w="100" w:type="dxa"/>
              <w:bottom w:w="100" w:type="dxa"/>
              <w:right w:w="100" w:type="dxa"/>
            </w:tcMar>
            <w:vAlign w:val="top"/>
          </w:tcPr>
          <w:p w14:paraId="00000109">
            <w:pPr>
              <w:jc w:val="left"/>
              <w:rPr>
                <w:rFonts w:hint="default" w:ascii="Times New Roman" w:hAnsi="Times New Roman" w:cs="Times New Roman"/>
              </w:rPr>
            </w:pPr>
            <w:r>
              <w:rPr>
                <w:rFonts w:hint="default" w:ascii="Times New Roman" w:hAnsi="Times New Roman" w:eastAsia="SimSun" w:cs="Times New Roman"/>
                <w:sz w:val="24"/>
                <w:szCs w:val="24"/>
              </w:rPr>
              <w:t>Update</w:t>
            </w:r>
          </w:p>
        </w:tc>
        <w:tc>
          <w:tcPr>
            <w:shd w:val="clear" w:color="auto" w:fill="auto"/>
            <w:tcMar>
              <w:top w:w="100" w:type="dxa"/>
              <w:left w:w="100" w:type="dxa"/>
              <w:bottom w:w="100" w:type="dxa"/>
              <w:right w:w="100" w:type="dxa"/>
            </w:tcMar>
            <w:vAlign w:val="top"/>
          </w:tcPr>
          <w:p w14:paraId="0000010A">
            <w:pPr>
              <w:jc w:val="left"/>
              <w:rPr>
                <w:rFonts w:hint="default" w:ascii="Times New Roman" w:hAnsi="Times New Roman" w:cs="Times New Roman"/>
              </w:rPr>
            </w:pPr>
            <w:r>
              <w:rPr>
                <w:rFonts w:hint="default" w:ascii="Times New Roman" w:hAnsi="Times New Roman" w:eastAsia="Roboto Mono" w:cs="Times New Roman"/>
                <w:color w:val="188038"/>
                <w:rtl w:val="0"/>
              </w:rPr>
              <w:t>SaveChangesAsync()</w:t>
            </w:r>
            <w:r>
              <w:rPr>
                <w:rFonts w:hint="default" w:ascii="Times New Roman" w:hAnsi="Times New Roman" w:cs="Times New Roman"/>
                <w:rtl w:val="0"/>
              </w:rPr>
              <w:t xml:space="preserve"> (sau khi modify property)</w:t>
            </w:r>
          </w:p>
        </w:tc>
        <w:tc>
          <w:tcPr>
            <w:shd w:val="clear" w:color="auto" w:fill="auto"/>
            <w:tcMar>
              <w:top w:w="100" w:type="dxa"/>
              <w:left w:w="100" w:type="dxa"/>
              <w:bottom w:w="100" w:type="dxa"/>
              <w:right w:w="100" w:type="dxa"/>
            </w:tcMar>
            <w:vAlign w:val="top"/>
          </w:tcPr>
          <w:p w14:paraId="0000010B">
            <w:pPr>
              <w:jc w:val="left"/>
              <w:rPr>
                <w:rFonts w:hint="default" w:ascii="Times New Roman" w:hAnsi="Times New Roman" w:cs="Times New Roman"/>
              </w:rPr>
            </w:pPr>
            <w:r>
              <w:rPr>
                <w:rFonts w:hint="default" w:ascii="Times New Roman" w:hAnsi="Times New Roman" w:eastAsia="SimSun" w:cs="Times New Roman"/>
                <w:sz w:val="24"/>
                <w:szCs w:val="24"/>
              </w:rPr>
              <w:t>p.Price = 500; await _context.SaveChangesAsync();</w:t>
            </w:r>
          </w:p>
        </w:tc>
      </w:tr>
      <w:tr w14:paraId="041AFD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C">
            <w:pPr>
              <w:jc w:val="left"/>
            </w:pPr>
            <w:r>
              <w:rPr>
                <w:b/>
                <w:bCs/>
                <w:rtl w:val="0"/>
              </w:rPr>
              <w:t>D</w:t>
            </w:r>
          </w:p>
        </w:tc>
        <w:tc>
          <w:tcPr>
            <w:shd w:val="clear" w:color="auto" w:fill="auto"/>
            <w:tcMar>
              <w:top w:w="100" w:type="dxa"/>
              <w:left w:w="100" w:type="dxa"/>
              <w:bottom w:w="100" w:type="dxa"/>
              <w:right w:w="100" w:type="dxa"/>
            </w:tcMar>
            <w:vAlign w:val="top"/>
          </w:tcPr>
          <w:p w14:paraId="0000010D">
            <w:pPr>
              <w:jc w:val="left"/>
              <w:rPr>
                <w:rFonts w:hint="default" w:ascii="Times New Roman" w:hAnsi="Times New Roman" w:cs="Times New Roman"/>
              </w:rPr>
            </w:pPr>
            <w:r>
              <w:rPr>
                <w:rFonts w:hint="default" w:ascii="Times New Roman" w:hAnsi="Times New Roman" w:eastAsia="SimSun" w:cs="Times New Roman"/>
                <w:sz w:val="24"/>
                <w:szCs w:val="24"/>
              </w:rPr>
              <w:t>Delete</w:t>
            </w:r>
          </w:p>
        </w:tc>
        <w:tc>
          <w:tcPr>
            <w:shd w:val="clear" w:color="auto" w:fill="auto"/>
            <w:tcMar>
              <w:top w:w="100" w:type="dxa"/>
              <w:left w:w="100" w:type="dxa"/>
              <w:bottom w:w="100" w:type="dxa"/>
              <w:right w:w="100" w:type="dxa"/>
            </w:tcMar>
            <w:vAlign w:val="top"/>
          </w:tcPr>
          <w:p w14:paraId="0000010E">
            <w:pPr>
              <w:jc w:val="left"/>
              <w:rPr>
                <w:rFonts w:hint="default" w:ascii="Times New Roman" w:hAnsi="Times New Roman" w:cs="Times New Roman"/>
              </w:rPr>
            </w:pPr>
            <w:r>
              <w:rPr>
                <w:rFonts w:hint="default" w:ascii="Times New Roman" w:hAnsi="Times New Roman" w:eastAsia="Roboto Mono" w:cs="Times New Roman"/>
                <w:color w:val="188038"/>
                <w:rtl w:val="0"/>
              </w:rPr>
              <w:t>_context.Products.Remove()</w:t>
            </w:r>
          </w:p>
        </w:tc>
        <w:tc>
          <w:tcPr>
            <w:shd w:val="clear" w:color="auto" w:fill="auto"/>
            <w:tcMar>
              <w:top w:w="100" w:type="dxa"/>
              <w:left w:w="100" w:type="dxa"/>
              <w:bottom w:w="100" w:type="dxa"/>
              <w:right w:w="100" w:type="dxa"/>
            </w:tcMar>
            <w:vAlign w:val="top"/>
          </w:tcPr>
          <w:p w14:paraId="0000010F">
            <w:pPr>
              <w:jc w:val="left"/>
              <w:rPr>
                <w:rFonts w:hint="default" w:ascii="Times New Roman" w:hAnsi="Times New Roman" w:cs="Times New Roman"/>
              </w:rPr>
            </w:pPr>
            <w:r>
              <w:rPr>
                <w:rFonts w:hint="default" w:ascii="Times New Roman" w:hAnsi="Times New Roman" w:eastAsia="SimSun" w:cs="Times New Roman"/>
                <w:sz w:val="24"/>
                <w:szCs w:val="24"/>
              </w:rPr>
              <w:t>_context.Products.Remove(p);</w:t>
            </w:r>
          </w:p>
        </w:tc>
      </w:tr>
    </w:tbl>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1">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112">
      <w:pPr>
        <w:pStyle w:val="4"/>
      </w:pPr>
      <w:bookmarkStart w:id="16" w:name="_jgjmw7tjdrol" w:colFirst="0" w:colLast="0"/>
      <w:bookmarkEnd w:id="16"/>
      <w:r>
        <w:rPr>
          <w:b/>
          <w:bCs/>
          <w:rtl w:val="0"/>
        </w:rPr>
        <w:t>2. Kiến thức về Relationships (Quan hệ giữa các bảng)</w:t>
      </w:r>
    </w:p>
    <w:p w14:paraId="00000113">
      <w:pPr>
        <w:pStyle w:val="5"/>
      </w:pPr>
      <w:bookmarkStart w:id="17" w:name="_b8wyl87vuef7" w:colFirst="0" w:colLast="0"/>
      <w:bookmarkEnd w:id="17"/>
      <w:r>
        <w:rPr>
          <w:rFonts w:ascii="Arial Unicode MS" w:hAnsi="Arial Unicode MS" w:eastAsia="Arial Unicode MS" w:cs="Arial Unicode MS"/>
          <w:b/>
          <w:bCs/>
          <w:rtl w:val="0"/>
        </w:rPr>
        <w:t>2.1 One-to-Many (1-N): Category → Products</w:t>
      </w:r>
    </w:p>
    <w:p w14:paraId="00000114">
      <w:r>
        <w:rPr>
          <w:rtl w:val="0"/>
        </w:rPr>
        <w:t>Quan hệ này có ý nghĩa gì?</w:t>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6">
      <w:pPr>
        <w:rPr>
          <w:rFonts w:hint="default" w:ascii="Times New Roman" w:hAnsi="Times New Roman" w:cs="Times New Roman"/>
        </w:rPr>
      </w:pPr>
      <w:r>
        <w:rPr>
          <w:rFonts w:hint="default" w:ascii="Times New Roman" w:hAnsi="Times New Roman" w:eastAsia="SimSun" w:cs="Times New Roman"/>
          <w:sz w:val="24"/>
          <w:szCs w:val="24"/>
        </w:rPr>
        <w:t>Một danh mục (Category) có thể chứa nhiều sản phẩm (Products), nhưng một sản phẩm chỉ thuộc về một danh mục</w:t>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8">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A">
      <w:r>
        <w:rPr>
          <w:rtl w:val="0"/>
        </w:rPr>
        <w:t>Trong code C#, chúng ta cấu hình bằng:</w:t>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C">
      <w:r>
        <w:rPr>
          <w:rtl w:val="0"/>
        </w:rPr>
        <w:t>// Trong Category.cs</w:t>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E">
      <w:r>
        <w:rPr>
          <w:rtl w:val="0"/>
        </w:rPr>
        <w:t>public ICollection&lt;Product&gt; Products { get; set; } = new List&lt;Product&gt;();</w:t>
      </w:r>
    </w:p>
    <w:p w14:paraId="0000011F"/>
    <w:p w14:paraId="00000120">
      <w:r>
        <w:rPr>
          <w:rtl w:val="0"/>
        </w:rPr>
        <w:t>// Trong Product.cs</w:t>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2">
      <w:r>
        <w:rPr>
          <w:rtl w:val="0"/>
        </w:rPr>
        <w:t>public int CategoryId { get; set; }</w:t>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4">
      <w:r>
        <w:rPr>
          <w:rtl w:val="0"/>
        </w:rPr>
        <w:t>public Category Category { get; set; } = null!;</w:t>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6">
      <w:r>
        <w:rPr>
          <w:b/>
          <w:bCs/>
          <w:rtl w:val="0"/>
        </w:rPr>
        <w:t>Câu hỏi:</w:t>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8">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 xml:space="preserve">Tại sao Category cần </w:t>
      </w:r>
      <w:r>
        <w:rPr>
          <w:rFonts w:hint="default" w:ascii="Times New Roman" w:hAnsi="Times New Roman" w:eastAsia="Roboto Mono" w:cs="Times New Roman"/>
          <w:color w:val="188038"/>
          <w:rtl w:val="0"/>
        </w:rPr>
        <w:t>ICollection&lt;Product&gt;</w:t>
      </w:r>
      <w:r>
        <w:rPr>
          <w:rFonts w:hint="default" w:ascii="Times New Roman" w:hAnsi="Times New Roman" w:cs="Times New Roman"/>
          <w:rtl w:val="0"/>
        </w:rPr>
        <w:t>?</w:t>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rFonts w:hint="default" w:ascii="Times New Roman" w:hAnsi="Times New Roman" w:cs="Times New Roman"/>
        </w:rPr>
      </w:pPr>
    </w:p>
    <w:p w14:paraId="0000012A">
      <w:pPr>
        <w:ind w:left="720" w:firstLine="0"/>
        <w:rPr>
          <w:rFonts w:hint="default" w:ascii="Times New Roman" w:hAnsi="Times New Roman" w:cs="Times New Roman"/>
        </w:rPr>
      </w:pPr>
      <w:r>
        <w:rPr>
          <w:rFonts w:hint="default" w:ascii="Times New Roman" w:hAnsi="Times New Roman" w:eastAsia="SimSun" w:cs="Times New Roman"/>
          <w:sz w:val="24"/>
          <w:szCs w:val="24"/>
        </w:rPr>
        <w:t>Để object Category có thể truy cập được danh sách các sản phẩm con của nó (Navigation Property chiều "Many").</w:t>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rFonts w:hint="default" w:ascii="Times New Roman" w:hAnsi="Times New Roman" w:cs="Times New Roman"/>
        </w:rPr>
      </w:pPr>
    </w:p>
    <w:p w14:paraId="0000012C">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 xml:space="preserve">Tại sao Product cần </w:t>
      </w:r>
      <w:r>
        <w:rPr>
          <w:rFonts w:hint="default" w:ascii="Times New Roman" w:hAnsi="Times New Roman" w:eastAsia="Roboto Mono" w:cs="Times New Roman"/>
          <w:color w:val="188038"/>
          <w:rtl w:val="0"/>
        </w:rPr>
        <w:t>CategoryId</w:t>
      </w:r>
      <w:r>
        <w:rPr>
          <w:rFonts w:hint="default" w:ascii="Times New Roman" w:hAnsi="Times New Roman" w:cs="Times New Roman"/>
          <w:rtl w:val="0"/>
        </w:rPr>
        <w:t>?</w:t>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rFonts w:hint="default" w:ascii="Times New Roman" w:hAnsi="Times New Roman" w:cs="Times New Roman"/>
        </w:rPr>
      </w:pPr>
    </w:p>
    <w:p w14:paraId="0000012E">
      <w:pPr>
        <w:ind w:left="720" w:firstLine="0"/>
        <w:rPr>
          <w:rFonts w:hint="default" w:ascii="Times New Roman" w:hAnsi="Times New Roman" w:cs="Times New Roman"/>
        </w:rPr>
      </w:pPr>
      <w:r>
        <w:rPr>
          <w:rFonts w:hint="default" w:ascii="Times New Roman" w:hAnsi="Times New Roman" w:eastAsia="SimSun" w:cs="Times New Roman"/>
          <w:sz w:val="24"/>
          <w:szCs w:val="24"/>
        </w:rPr>
        <w:t>Đây là khóa ngoại (Foreign Key) để liên kết bảng Product với bảng Category trong Database.</w:t>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0">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131">
      <w:pPr>
        <w:pStyle w:val="5"/>
      </w:pPr>
      <w:bookmarkStart w:id="18" w:name="_cuvpvjuj6ss7" w:colFirst="0" w:colLast="0"/>
      <w:bookmarkEnd w:id="18"/>
      <w:r>
        <w:rPr>
          <w:b/>
          <w:bCs/>
          <w:rtl w:val="0"/>
        </w:rPr>
        <w:t>2.2 N+1 Query Problem</w:t>
      </w:r>
    </w:p>
    <w:p w14:paraId="00000132">
      <w:r>
        <w:rPr>
          <w:rtl w:val="0"/>
        </w:rPr>
        <w:t xml:space="preserve">Đây là một </w:t>
      </w:r>
      <w:r>
        <w:rPr>
          <w:b/>
          <w:bCs/>
          <w:rtl w:val="0"/>
        </w:rPr>
        <w:t>vấn đề hiệu suất</w:t>
      </w:r>
      <w:r>
        <w:rPr>
          <w:rtl w:val="0"/>
        </w:rPr>
        <w:t xml:space="preserve"> rất phổ biến. Hãy giải thích:</w:t>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4">
      <w:r>
        <w:rPr>
          <w:rFonts w:ascii="Arial Unicode MS" w:hAnsi="Arial Unicode MS" w:eastAsia="Arial Unicode MS" w:cs="Arial Unicode MS"/>
          <w:b/>
          <w:bCs/>
          <w:rtl w:val="0"/>
        </w:rPr>
        <w:t>❌ KHÔNG TỐT (Gây N+1 Problem):</w:t>
      </w:r>
    </w:p>
    <w:p w14:paraId="000001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6">
      <w:r>
        <w:rPr>
          <w:rtl w:val="0"/>
        </w:rPr>
        <w:t>var products = await _context.Products.ToListAsync();</w:t>
      </w:r>
    </w:p>
    <w:p w14:paraId="00000137"/>
    <w:p w14:paraId="00000138">
      <w:r>
        <w:rPr>
          <w:rtl w:val="0"/>
        </w:rPr>
        <w:t>foreach (var product in products)</w:t>
      </w:r>
    </w:p>
    <w:p w14:paraId="00000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A">
      <w:r>
        <w:rPr>
          <w:rtl w:val="0"/>
        </w:rPr>
        <w:t>{</w:t>
      </w:r>
    </w:p>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C">
      <w:r>
        <w:rPr>
          <w:rFonts w:ascii="Arial Unicode MS" w:hAnsi="Arial Unicode MS" w:eastAsia="Arial Unicode MS" w:cs="Arial Unicode MS"/>
          <w:rtl w:val="0"/>
        </w:rPr>
        <w:t xml:space="preserve">    var categoryName = product.Category.Name; // ← Mỗi lần này = 1 query!</w:t>
      </w:r>
    </w:p>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E">
      <w:r>
        <w:rPr>
          <w:rtl w:val="0"/>
        </w:rPr>
        <w:t>}</w:t>
      </w:r>
    </w:p>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0">
      <w:r>
        <w:rPr>
          <w:rFonts w:ascii="Arial Unicode MS" w:hAnsi="Arial Unicode MS" w:eastAsia="Arial Unicode MS" w:cs="Arial Unicode MS"/>
          <w:rtl w:val="0"/>
        </w:rPr>
        <w:t>// Nếu có 100 sản phẩm → 1 query lấy products + 100 queries lấy category = 101 queries total!</w:t>
      </w:r>
    </w:p>
    <w:p w14:paraId="000001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2">
      <w:r>
        <w:rPr>
          <w:b/>
          <w:bCs/>
          <w:rtl w:val="0"/>
        </w:rPr>
        <w:t>Tại sao điều này xảy ra?</w:t>
      </w:r>
    </w:p>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Khi bạn dùng vòng lặp </w:t>
      </w:r>
      <w:r>
        <w:rPr>
          <w:rStyle w:val="10"/>
          <w:rFonts w:hint="default" w:ascii="Times New Roman" w:hAnsi="Times New Roman" w:eastAsia="SimSun" w:cs="Times New Roman"/>
          <w:sz w:val="24"/>
          <w:szCs w:val="24"/>
        </w:rPr>
        <w:t>foreach</w:t>
      </w:r>
      <w:r>
        <w:rPr>
          <w:rFonts w:hint="default" w:ascii="Times New Roman" w:hAnsi="Times New Roman" w:eastAsia="SimSun" w:cs="Times New Roman"/>
          <w:sz w:val="24"/>
          <w:szCs w:val="24"/>
        </w:rPr>
        <w:t xml:space="preserve"> để duyệt qua danh sách sản phẩm, và bên trong vòng lặp bạn truy cập </w:t>
      </w:r>
      <w:r>
        <w:rPr>
          <w:rStyle w:val="10"/>
          <w:rFonts w:hint="default" w:ascii="Times New Roman" w:hAnsi="Times New Roman" w:eastAsia="SimSun" w:cs="Times New Roman"/>
          <w:sz w:val="24"/>
          <w:szCs w:val="24"/>
        </w:rPr>
        <w:t>product.Category.Name</w:t>
      </w:r>
      <w:r>
        <w:rPr>
          <w:rFonts w:hint="default" w:ascii="Times New Roman" w:hAnsi="Times New Roman" w:eastAsia="SimSun" w:cs="Times New Roman"/>
          <w:sz w:val="24"/>
          <w:szCs w:val="24"/>
        </w:rPr>
        <w:t xml:space="preserve"> mà chưa load trước dữ liệu Category. EF Core sẽ phải chạy thêm 1 câu lệnh SQL riêng biệt cho </w:t>
      </w:r>
      <w:r>
        <w:rPr>
          <w:rFonts w:hint="default" w:ascii="Times New Roman" w:hAnsi="Times New Roman" w:eastAsia="SimSun" w:cs="Times New Roman"/>
          <w:i/>
          <w:iCs/>
          <w:sz w:val="24"/>
          <w:szCs w:val="24"/>
        </w:rPr>
        <w:t>mỗi</w:t>
      </w:r>
      <w:r>
        <w:rPr>
          <w:rFonts w:hint="default" w:ascii="Times New Roman" w:hAnsi="Times New Roman" w:eastAsia="SimSun" w:cs="Times New Roman"/>
          <w:sz w:val="24"/>
          <w:szCs w:val="24"/>
        </w:rPr>
        <w:t xml:space="preserve"> sản phẩm để lấy tên danh mục. 100 sản phẩm = 1 query lấy list + 100 query lấy Category = 101 queries</w:t>
      </w:r>
    </w:p>
    <w:p w14:paraId="2A3C7C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SimSun" w:cs="Times New Roman"/>
          <w:sz w:val="24"/>
          <w:szCs w:val="24"/>
        </w:rPr>
      </w:pPr>
    </w:p>
    <w:p w14:paraId="00000148">
      <w:r>
        <w:rPr>
          <w:rFonts w:ascii="Arial Unicode MS" w:hAnsi="Arial Unicode MS" w:eastAsia="Arial Unicode MS" w:cs="Arial Unicode MS"/>
          <w:b/>
          <w:bCs/>
          <w:rtl w:val="0"/>
        </w:rPr>
        <w:t>✅ TỐT (Dùng Eager Loading):</w:t>
      </w:r>
    </w:p>
    <w:p w14:paraId="000001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A">
      <w:r>
        <w:rPr>
          <w:rtl w:val="0"/>
        </w:rPr>
        <w:t>var products = await _context.Products</w:t>
      </w:r>
    </w:p>
    <w:p w14:paraId="000001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C">
      <w:r>
        <w:rPr>
          <w:rFonts w:ascii="Arial Unicode MS" w:hAnsi="Arial Unicode MS" w:eastAsia="Arial Unicode MS" w:cs="Arial Unicode MS"/>
          <w:rtl w:val="0"/>
        </w:rPr>
        <w:t xml:space="preserve">    .Include(p =&gt; p.Category)  // ← Chỉ 1 query, load cả Category!</w:t>
      </w:r>
    </w:p>
    <w:p w14:paraId="000001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E">
      <w:r>
        <w:rPr>
          <w:rtl w:val="0"/>
        </w:rPr>
        <w:t xml:space="preserve">    .ToListAsync();</w:t>
      </w:r>
    </w:p>
    <w:p w14:paraId="000001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0">
      <w:r>
        <w:rPr>
          <w:b/>
          <w:bCs/>
          <w:rtl w:val="0"/>
        </w:rPr>
        <w:t>Tại sao cách này tốt hơn?</w:t>
      </w:r>
    </w:p>
    <w:p w14:paraId="000001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4">
      <w:pP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Nó sử dụng câu lệnh JOIN trong SQL để lấy cả Product và Category chỉ trong 1 query duy nhất, giảm tải rất nhiều cho Database</w:t>
      </w:r>
    </w:p>
    <w:p w14:paraId="000001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6">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157">
      <w:pPr>
        <w:pStyle w:val="4"/>
      </w:pPr>
      <w:bookmarkStart w:id="19" w:name="_lbvl3yrwvh2c" w:colFirst="0" w:colLast="0"/>
      <w:bookmarkEnd w:id="19"/>
      <w:r>
        <w:rPr>
          <w:b/>
          <w:bCs/>
          <w:rtl w:val="0"/>
        </w:rPr>
        <w:t>3. Ví dụ thực hành (Bắt buộc)</w:t>
      </w:r>
    </w:p>
    <w:p w14:paraId="00000158">
      <w:r>
        <w:rPr>
          <w:i/>
          <w:iCs/>
          <w:rtl w:val="0"/>
        </w:rPr>
        <w:t xml:space="preserve">Yêu cầu: Triển khai một </w:t>
      </w:r>
      <w:r>
        <w:rPr>
          <w:rFonts w:ascii="Roboto Mono" w:hAnsi="Roboto Mono" w:eastAsia="Roboto Mono" w:cs="Roboto Mono"/>
          <w:i/>
          <w:iCs/>
          <w:color w:val="188038"/>
          <w:rtl w:val="0"/>
        </w:rPr>
        <w:t>ProductService</w:t>
      </w:r>
      <w:r>
        <w:rPr>
          <w:i/>
          <w:iCs/>
          <w:rtl w:val="0"/>
        </w:rPr>
        <w:t xml:space="preserve"> với các thao tác CRUD cơ bản</w:t>
      </w:r>
    </w:p>
    <w:p w14:paraId="00000159">
      <w:pPr>
        <w:pStyle w:val="5"/>
      </w:pPr>
      <w:bookmarkStart w:id="20" w:name="_t4dz5lhf38h1" w:colFirst="0" w:colLast="0"/>
      <w:bookmarkEnd w:id="20"/>
      <w:r>
        <w:rPr>
          <w:b/>
          <w:bCs/>
          <w:rtl w:val="0"/>
        </w:rPr>
        <w:t>Mục tiêu:</w:t>
      </w:r>
    </w:p>
    <w:p w14:paraId="0000015A">
      <w:pPr>
        <w:numPr>
          <w:ilvl w:val="0"/>
          <w:numId w:val="4"/>
        </w:numPr>
        <w:ind w:left="720" w:hanging="360"/>
      </w:pPr>
      <w:r>
        <w:rPr>
          <w:rtl w:val="0"/>
        </w:rPr>
        <w:t xml:space="preserve">Tạo </w:t>
      </w:r>
      <w:r>
        <w:rPr>
          <w:rFonts w:ascii="Roboto Mono" w:hAnsi="Roboto Mono" w:eastAsia="Roboto Mono" w:cs="Roboto Mono"/>
          <w:color w:val="188038"/>
          <w:rtl w:val="0"/>
        </w:rPr>
        <w:t>ProductService</w:t>
      </w:r>
      <w:r>
        <w:rPr>
          <w:rtl w:val="0"/>
        </w:rPr>
        <w:t xml:space="preserve"> class với các method: Create, GetById, GetAll, Update, Delete</w:t>
      </w:r>
    </w:p>
    <w:p w14:paraId="0000015B">
      <w:pPr>
        <w:numPr>
          <w:ilvl w:val="0"/>
          <w:numId w:val="4"/>
        </w:numPr>
        <w:ind w:left="720" w:hanging="360"/>
      </w:pPr>
      <w:r>
        <w:rPr>
          <w:rtl w:val="0"/>
        </w:rPr>
        <w:t>Sử dụng async/await</w:t>
      </w:r>
    </w:p>
    <w:p w14:paraId="0000015C">
      <w:pPr>
        <w:numPr>
          <w:ilvl w:val="0"/>
          <w:numId w:val="4"/>
        </w:numPr>
        <w:ind w:left="720" w:hanging="360"/>
      </w:pPr>
      <w:r>
        <w:rPr>
          <w:rtl w:val="0"/>
        </w:rPr>
        <w:t>Áp dụng Include để tránh N+1 problem</w:t>
      </w:r>
    </w:p>
    <w:p w14:paraId="0000015D">
      <w:pPr>
        <w:pStyle w:val="5"/>
      </w:pPr>
      <w:bookmarkStart w:id="21" w:name="_iq12l5rzsftt" w:colFirst="0" w:colLast="0"/>
      <w:bookmarkEnd w:id="21"/>
      <w:r>
        <w:rPr>
          <w:b/>
          <w:bCs/>
          <w:rtl w:val="0"/>
        </w:rPr>
        <w:t>Viết code cho Services/ProductService.cs:</w:t>
      </w:r>
    </w:p>
    <w:p w14:paraId="0000015E">
      <w:r>
        <w:rPr>
          <w:rtl w:val="0"/>
        </w:rPr>
        <w:t>public class ProductService</w:t>
      </w:r>
    </w:p>
    <w:p w14:paraId="000001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0">
      <w:r>
        <w:rPr>
          <w:rtl w:val="0"/>
        </w:rPr>
        <w:t>{</w:t>
      </w:r>
    </w:p>
    <w:p w14:paraId="000001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2">
      <w:r>
        <w:rPr>
          <w:rtl w:val="0"/>
        </w:rPr>
        <w:t xml:space="preserve">    private readonly AppDbContext _context;</w:t>
      </w:r>
    </w:p>
    <w:p w14:paraId="00000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4">
      <w:r>
        <w:rPr>
          <w:rtl w:val="0"/>
        </w:rPr>
        <w:t xml:space="preserve">    </w:t>
      </w:r>
    </w:p>
    <w:p w14:paraId="000001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6">
      <w:r>
        <w:rPr>
          <w:rtl w:val="0"/>
        </w:rPr>
        <w:t xml:space="preserve">    public ProductService(AppDbContext context)</w:t>
      </w:r>
    </w:p>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8">
      <w:r>
        <w:rPr>
          <w:rtl w:val="0"/>
        </w:rPr>
        <w:t xml:space="preserve">    {</w:t>
      </w:r>
    </w:p>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A">
      <w:r>
        <w:rPr>
          <w:rtl w:val="0"/>
        </w:rPr>
        <w:t xml:space="preserve">        _context = context;</w:t>
      </w:r>
    </w:p>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C">
      <w:r>
        <w:rPr>
          <w:rtl w:val="0"/>
        </w:rPr>
        <w:t xml:space="preserve">    }</w:t>
      </w:r>
    </w:p>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E">
      <w:r>
        <w:rPr>
          <w:rtl w:val="0"/>
        </w:rPr>
        <w:t xml:space="preserve">    </w:t>
      </w:r>
    </w:p>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0">
      <w:r>
        <w:rPr>
          <w:rtl w:val="0"/>
        </w:rPr>
        <w:t xml:space="preserve">    // CREATE — Thêm sản phẩm mới</w:t>
      </w:r>
    </w:p>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2">
      <w:r>
        <w:rPr>
          <w:rtl w:val="0"/>
        </w:rPr>
        <w:t xml:space="preserve">    public async Task&lt;Product&gt; CreateAsync(Product product)</w:t>
      </w: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4">
      <w:r>
        <w:rPr>
          <w:rtl w:val="0"/>
        </w:rPr>
        <w:t xml:space="preserve">    {</w:t>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6">
      <w:r>
        <w:rPr>
          <w:rtl w:val="0"/>
        </w:rPr>
        <w:t xml:space="preserve">        // TODO: Viết code để:</w:t>
      </w:r>
    </w:p>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8">
      <w:r>
        <w:rPr>
          <w:rtl w:val="0"/>
        </w:rPr>
        <w:t xml:space="preserve">        // 1. Set CreatedAt = DateTime.UtcNow</w:t>
      </w: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A">
      <w:r>
        <w:rPr>
          <w:rtl w:val="0"/>
        </w:rPr>
        <w:t xml:space="preserve">        // 2. Thêm product vào DbSet</w:t>
      </w:r>
    </w:p>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C">
      <w:r>
        <w:rPr>
          <w:rtl w:val="0"/>
        </w:rPr>
        <w:t xml:space="preserve">        // 3. Lưu vào Database</w:t>
      </w:r>
    </w:p>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E">
      <w:r>
        <w:rPr>
          <w:rtl w:val="0"/>
        </w:rPr>
        <w:t xml:space="preserve">        // 4. Return product</w:t>
      </w:r>
    </w:p>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0">
      <w:r>
        <w:rPr>
          <w:rtl w:val="0"/>
        </w:rPr>
        <w:t xml:space="preserve">        </w:t>
      </w:r>
    </w:p>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2">
      <w:r>
        <w:rPr>
          <w:rtl w:val="0"/>
        </w:rPr>
        <w:t xml:space="preserve">        </w:t>
      </w:r>
    </w:p>
    <w:p w14:paraId="00000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4">
      <w:r>
        <w:rPr>
          <w:rtl w:val="0"/>
        </w:rPr>
        <w:t xml:space="preserve">        </w:t>
      </w:r>
    </w:p>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6">
      <w:r>
        <w:rPr>
          <w:rtl w:val="0"/>
        </w:rPr>
        <w:t xml:space="preserve">    }</w:t>
      </w:r>
    </w:p>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8">
      <w:r>
        <w:rPr>
          <w:rtl w:val="0"/>
        </w:rPr>
        <w:t xml:space="preserve">    </w:t>
      </w:r>
    </w:p>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A">
      <w:r>
        <w:rPr>
          <w:rtl w:val="0"/>
        </w:rPr>
        <w:t xml:space="preserve">    // READ — Lấy tất cả sản phẩm (có Include Category)</w:t>
      </w:r>
    </w:p>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C">
      <w:r>
        <w:rPr>
          <w:rtl w:val="0"/>
        </w:rPr>
        <w:t xml:space="preserve">    public async Task&lt;List&lt;Product&gt;&gt; GetAllAsync()</w:t>
      </w:r>
    </w:p>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E">
      <w:r>
        <w:rPr>
          <w:rtl w:val="0"/>
        </w:rPr>
        <w:t xml:space="preserve">    {</w:t>
      </w:r>
    </w:p>
    <w:p w14:paraId="000001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0">
      <w:r>
        <w:rPr>
          <w:rtl w:val="0"/>
        </w:rPr>
        <w:t xml:space="preserve">        // TODO: Viết code để:</w:t>
      </w:r>
    </w:p>
    <w:p w14:paraId="00000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2">
      <w:r>
        <w:rPr>
          <w:rtl w:val="0"/>
        </w:rPr>
        <w:t xml:space="preserve">        // 1. Lấy tất cả sản phẩm từ Database</w:t>
      </w:r>
    </w:p>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4">
      <w:r>
        <w:rPr>
          <w:rtl w:val="0"/>
        </w:rPr>
        <w:t xml:space="preserve">        // 2. Include thông tin Category</w:t>
      </w:r>
    </w:p>
    <w:p w14:paraId="000001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6">
      <w:r>
        <w:rPr>
          <w:rtl w:val="0"/>
        </w:rPr>
        <w:t xml:space="preserve">        // 3. Sắp xếp theo tên (OrderBy)</w:t>
      </w:r>
    </w:p>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8">
      <w:r>
        <w:rPr>
          <w:rtl w:val="0"/>
        </w:rPr>
        <w:t xml:space="preserve">        // 4. Return list</w:t>
      </w: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A">
      <w:r>
        <w:rPr>
          <w:rtl w:val="0"/>
        </w:rPr>
        <w:t xml:space="preserve">        </w:t>
      </w:r>
    </w:p>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C">
      <w:r>
        <w:rPr>
          <w:rtl w:val="0"/>
        </w:rPr>
        <w:t xml:space="preserve">        </w:t>
      </w: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E">
      <w:r>
        <w:rPr>
          <w:rtl w:val="0"/>
        </w:rPr>
        <w:t xml:space="preserve">        </w:t>
      </w: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0">
      <w:r>
        <w:rPr>
          <w:rtl w:val="0"/>
        </w:rPr>
        <w:t xml:space="preserve">    }</w:t>
      </w:r>
    </w:p>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2">
      <w:r>
        <w:rPr>
          <w:rtl w:val="0"/>
        </w:rPr>
        <w:t xml:space="preserve">    </w:t>
      </w:r>
    </w:p>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4">
      <w:r>
        <w:rPr>
          <w:rtl w:val="0"/>
        </w:rPr>
        <w:t xml:space="preserve">    // READ — Lấy 1 sản phẩm theo ID (có Include Category)</w:t>
      </w:r>
    </w:p>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6">
      <w:r>
        <w:rPr>
          <w:rtl w:val="0"/>
        </w:rPr>
        <w:t xml:space="preserve">    public async Task&lt;Product?&gt; GetByIdAsync(int id)</w:t>
      </w:r>
    </w:p>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8">
      <w:r>
        <w:rPr>
          <w:rtl w:val="0"/>
        </w:rPr>
        <w:t xml:space="preserve">    {</w:t>
      </w:r>
    </w:p>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A">
      <w:r>
        <w:rPr>
          <w:rtl w:val="0"/>
        </w:rPr>
        <w:t xml:space="preserve">        // TODO: Viết code để:</w:t>
      </w:r>
    </w:p>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C">
      <w:r>
        <w:rPr>
          <w:rtl w:val="0"/>
        </w:rPr>
        <w:t xml:space="preserve">        // 1. Tìm sản phẩm với id đã cho</w:t>
      </w:r>
    </w:p>
    <w:p w14:paraId="00000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E">
      <w:r>
        <w:rPr>
          <w:rtl w:val="0"/>
        </w:rPr>
        <w:t xml:space="preserve">        // 2. Include thông tin Category</w:t>
      </w:r>
    </w:p>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0">
      <w:r>
        <w:rPr>
          <w:rtl w:val="0"/>
        </w:rPr>
        <w:t xml:space="preserve">        // 3. Return product hoặc null nếu không tìm thấy</w:t>
      </w:r>
    </w:p>
    <w:p w14:paraId="000001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2">
      <w:r>
        <w:rPr>
          <w:rtl w:val="0"/>
        </w:rPr>
        <w:t xml:space="preserve">        </w:t>
      </w:r>
    </w:p>
    <w:p w14:paraId="000001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4">
      <w:r>
        <w:rPr>
          <w:rtl w:val="0"/>
        </w:rPr>
        <w:t xml:space="preserve">        </w:t>
      </w:r>
    </w:p>
    <w:p w14:paraId="000001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6">
      <w:r>
        <w:rPr>
          <w:rtl w:val="0"/>
        </w:rPr>
        <w:t xml:space="preserve">        </w:t>
      </w:r>
    </w:p>
    <w:p w14:paraId="000001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8">
      <w:r>
        <w:rPr>
          <w:rtl w:val="0"/>
        </w:rPr>
        <w:t xml:space="preserve">    }</w:t>
      </w:r>
    </w:p>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A">
      <w:r>
        <w:rPr>
          <w:rtl w:val="0"/>
        </w:rPr>
        <w:t xml:space="preserve">    </w:t>
      </w:r>
    </w:p>
    <w:p w14:paraId="000001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C">
      <w:r>
        <w:rPr>
          <w:rtl w:val="0"/>
        </w:rPr>
        <w:t xml:space="preserve">    // UPDATE — Cập nhật sản phẩm</w:t>
      </w:r>
    </w:p>
    <w:p w14:paraId="000001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E">
      <w:r>
        <w:rPr>
          <w:rtl w:val="0"/>
        </w:rPr>
        <w:t xml:space="preserve">    public async Task&lt;Product&gt; UpdateAsync(int id, Product updateData)</w:t>
      </w:r>
    </w:p>
    <w:p w14:paraId="00000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0">
      <w:r>
        <w:rPr>
          <w:rtl w:val="0"/>
        </w:rPr>
        <w:t xml:space="preserve">    {</w:t>
      </w:r>
    </w:p>
    <w:p w14:paraId="000001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2">
      <w:r>
        <w:rPr>
          <w:rtl w:val="0"/>
        </w:rPr>
        <w:t xml:space="preserve">        // TODO: Viết code để:</w:t>
      </w:r>
    </w:p>
    <w:p w14:paraId="00000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4">
      <w:r>
        <w:rPr>
          <w:rtl w:val="0"/>
        </w:rPr>
        <w:t xml:space="preserve">        // 1. Tìm sản phẩm với id đã cho</w:t>
      </w:r>
    </w:p>
    <w:p w14:paraId="00000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6">
      <w:r>
        <w:rPr>
          <w:rtl w:val="0"/>
        </w:rPr>
        <w:t xml:space="preserve">        // 2. Throw exception nếu không tìm thấy</w:t>
      </w:r>
    </w:p>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8">
      <w:r>
        <w:rPr>
          <w:rtl w:val="0"/>
        </w:rPr>
        <w:t xml:space="preserve">        // 3. Cập nhật các properties (Name, Price, Stock, CategoryId)</w:t>
      </w:r>
    </w:p>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A">
      <w:r>
        <w:rPr>
          <w:rtl w:val="0"/>
        </w:rPr>
        <w:t xml:space="preserve">        // 4. Set UpdatedAt = DateTime.UtcNow</w:t>
      </w:r>
    </w:p>
    <w:p w14:paraId="000001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C">
      <w:r>
        <w:rPr>
          <w:rtl w:val="0"/>
        </w:rPr>
        <w:t xml:space="preserve">        // 5. Lưu vào Database</w:t>
      </w:r>
    </w:p>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E">
      <w:r>
        <w:rPr>
          <w:rtl w:val="0"/>
        </w:rPr>
        <w:t xml:space="preserve">        // 6. Return product đã cập nhật</w:t>
      </w:r>
    </w:p>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0">
      <w:r>
        <w:rPr>
          <w:rtl w:val="0"/>
        </w:rPr>
        <w:t xml:space="preserve">        </w:t>
      </w:r>
    </w:p>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2">
      <w:r>
        <w:rPr>
          <w:rtl w:val="0"/>
        </w:rPr>
        <w:t xml:space="preserve">        </w:t>
      </w:r>
    </w:p>
    <w:p w14:paraId="000001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4">
      <w:r>
        <w:rPr>
          <w:rtl w:val="0"/>
        </w:rPr>
        <w:t xml:space="preserve">        </w:t>
      </w:r>
    </w:p>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6">
      <w:r>
        <w:rPr>
          <w:rtl w:val="0"/>
        </w:rPr>
        <w:t xml:space="preserve">    }</w:t>
      </w:r>
    </w:p>
    <w:p w14:paraId="000001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8">
      <w:r>
        <w:rPr>
          <w:rtl w:val="0"/>
        </w:rPr>
        <w:t xml:space="preserve">    </w:t>
      </w:r>
    </w:p>
    <w:p w14:paraId="0000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A">
      <w:r>
        <w:rPr>
          <w:rtl w:val="0"/>
        </w:rPr>
        <w:t xml:space="preserve">    // DELETE — Xóa sản phẩm (Soft Delete)</w:t>
      </w:r>
    </w:p>
    <w:p w14:paraId="000001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C">
      <w:r>
        <w:rPr>
          <w:rtl w:val="0"/>
        </w:rPr>
        <w:t xml:space="preserve">    public async Task DeleteAsync(int id)</w:t>
      </w:r>
    </w:p>
    <w:p w14:paraId="000001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E">
      <w:r>
        <w:rPr>
          <w:rtl w:val="0"/>
        </w:rPr>
        <w:t xml:space="preserve">    {</w:t>
      </w:r>
    </w:p>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0">
      <w:r>
        <w:rPr>
          <w:rtl w:val="0"/>
        </w:rPr>
        <w:t xml:space="preserve">        // TODO: Viết code để:</w:t>
      </w:r>
    </w:p>
    <w:p w14:paraId="000001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2">
      <w:r>
        <w:rPr>
          <w:rtl w:val="0"/>
        </w:rPr>
        <w:t xml:space="preserve">        // 1. Tìm sản phẩm với id đã cho</w:t>
      </w:r>
    </w:p>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4">
      <w:r>
        <w:rPr>
          <w:rtl w:val="0"/>
        </w:rPr>
        <w:t xml:space="preserve">        // 2. Throw exception nếu không tìm thấy</w:t>
      </w:r>
    </w:p>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6">
      <w:r>
        <w:rPr>
          <w:rtl w:val="0"/>
        </w:rPr>
        <w:t xml:space="preserve">        // 3. Set IsDeleted = true</w:t>
      </w:r>
    </w:p>
    <w:p w14:paraId="00000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8">
      <w:r>
        <w:rPr>
          <w:rtl w:val="0"/>
        </w:rPr>
        <w:t xml:space="preserve">        // 4. Set DeletedAt = DateTime.UtcNow</w:t>
      </w:r>
    </w:p>
    <w:p w14:paraId="00000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A">
      <w:r>
        <w:rPr>
          <w:rtl w:val="0"/>
        </w:rPr>
        <w:t xml:space="preserve">        // 5. Lưu vào Database</w:t>
      </w:r>
    </w:p>
    <w:p w14:paraId="00000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C">
      <w:r>
        <w:rPr>
          <w:rtl w:val="0"/>
        </w:rPr>
        <w:t xml:space="preserve">        </w:t>
      </w:r>
    </w:p>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E">
      <w:r>
        <w:rPr>
          <w:rtl w:val="0"/>
        </w:rPr>
        <w:t xml:space="preserve">        // Lưu ý: Phải thêm properties IsDeleted và DeletedAt vào Entity trước!</w:t>
      </w:r>
    </w:p>
    <w:p w14:paraId="000001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0">
      <w:r>
        <w:rPr>
          <w:rtl w:val="0"/>
        </w:rPr>
        <w:t xml:space="preserve">        </w:t>
      </w:r>
    </w:p>
    <w:p w14:paraId="00000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2">
      <w:r>
        <w:rPr>
          <w:rtl w:val="0"/>
        </w:rPr>
        <w:t xml:space="preserve">        </w:t>
      </w:r>
    </w:p>
    <w:p w14:paraId="0000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4">
      <w:r>
        <w:rPr>
          <w:rtl w:val="0"/>
        </w:rPr>
        <w:t xml:space="preserve">        </w:t>
      </w:r>
    </w:p>
    <w:p w14:paraId="0000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6">
      <w:r>
        <w:rPr>
          <w:rtl w:val="0"/>
        </w:rPr>
        <w:t xml:space="preserve">    }</w:t>
      </w:r>
    </w:p>
    <w:p w14:paraId="00000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8">
      <w:r>
        <w:rPr>
          <w:rtl w:val="0"/>
        </w:rPr>
        <w:t xml:space="preserve">    </w:t>
      </w:r>
    </w:p>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A">
      <w:r>
        <w:rPr>
          <w:rtl w:val="0"/>
        </w:rPr>
        <w:t xml:space="preserve">    // SEARCH &amp; FILTER</w:t>
      </w:r>
    </w:p>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C">
      <w:r>
        <w:rPr>
          <w:rtl w:val="0"/>
        </w:rPr>
        <w:t xml:space="preserve">    public async Task&lt;List&lt;Product&gt;&gt; SearchAsync(string? searchTerm, int? categoryId)</w:t>
      </w:r>
    </w:p>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E">
      <w:r>
        <w:rPr>
          <w:rtl w:val="0"/>
        </w:rPr>
        <w:t xml:space="preserve">    {</w:t>
      </w:r>
    </w:p>
    <w:p w14:paraId="0000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0">
      <w:r>
        <w:rPr>
          <w:rtl w:val="0"/>
        </w:rPr>
        <w:t xml:space="preserve">        // TODO: Viết code để:</w:t>
      </w:r>
    </w:p>
    <w:p w14:paraId="00000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2">
      <w:r>
        <w:rPr>
          <w:rtl w:val="0"/>
        </w:rPr>
        <w:t xml:space="preserve">        // 1. Bắt đầu query từ _context.Products</w:t>
      </w:r>
    </w:p>
    <w:p w14:paraId="000002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4">
      <w:r>
        <w:rPr>
          <w:rFonts w:ascii="Arial Unicode MS" w:hAnsi="Arial Unicode MS" w:eastAsia="Arial Unicode MS" w:cs="Arial Unicode MS"/>
          <w:rtl w:val="0"/>
        </w:rPr>
        <w:t xml:space="preserve">        // 2. Nếu searchTerm không null → Where(p =&gt; p.Name.Contains(searchTerm))</w:t>
      </w:r>
    </w:p>
    <w:p w14:paraId="00000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6">
      <w:r>
        <w:rPr>
          <w:rFonts w:ascii="Arial Unicode MS" w:hAnsi="Arial Unicode MS" w:eastAsia="Arial Unicode MS" w:cs="Arial Unicode MS"/>
          <w:rtl w:val="0"/>
        </w:rPr>
        <w:t xml:space="preserve">        // 3. Nếu categoryId có giá trị → Where(p =&gt; p.CategoryId == categoryId)</w:t>
      </w:r>
    </w:p>
    <w:p w14:paraId="00000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8">
      <w:r>
        <w:rPr>
          <w:rtl w:val="0"/>
        </w:rPr>
        <w:t xml:space="preserve">        // 4. Include Category</w:t>
      </w:r>
    </w:p>
    <w:p w14:paraId="00000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A">
      <w:r>
        <w:rPr>
          <w:rtl w:val="0"/>
        </w:rPr>
        <w:t xml:space="preserve">        // 5. Return list kết quả</w:t>
      </w:r>
    </w:p>
    <w:p w14:paraId="000002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C">
      <w:r>
        <w:rPr>
          <w:rtl w:val="0"/>
        </w:rPr>
        <w:t xml:space="preserve">        </w:t>
      </w:r>
    </w:p>
    <w:p w14:paraId="00000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E">
      <w:r>
        <w:rPr>
          <w:rtl w:val="0"/>
        </w:rPr>
        <w:t xml:space="preserve">        </w:t>
      </w:r>
    </w:p>
    <w:p w14:paraId="00000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0">
      <w:r>
        <w:rPr>
          <w:rtl w:val="0"/>
        </w:rPr>
        <w:t xml:space="preserve">        </w:t>
      </w:r>
    </w:p>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2">
      <w:r>
        <w:rPr>
          <w:rtl w:val="0"/>
        </w:rPr>
        <w:t xml:space="preserve">    }</w:t>
      </w:r>
    </w:p>
    <w:p w14:paraId="000002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4">
      <w:r>
        <w:rPr>
          <w:rtl w:val="0"/>
        </w:rPr>
        <w:t>}</w:t>
      </w:r>
    </w:p>
    <w:p w14:paraId="000002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6">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217">
      <w:pPr>
        <w:pStyle w:val="5"/>
      </w:pPr>
      <w:bookmarkStart w:id="22" w:name="_62fgn7nlsweh" w:colFirst="0" w:colLast="0"/>
      <w:bookmarkEnd w:id="22"/>
      <w:r>
        <w:rPr>
          <w:b/>
          <w:bCs/>
          <w:rtl w:val="0"/>
        </w:rPr>
        <w:t>Đăng ký ProductService trong Program.cs:</w:t>
      </w:r>
    </w:p>
    <w:p w14:paraId="00000218">
      <w:r>
        <w:rPr>
          <w:rtl w:val="0"/>
        </w:rPr>
        <w:t>Thêm dòng code sau (trong file Program.cs):</w:t>
      </w:r>
    </w:p>
    <w:p w14:paraId="00000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A">
      <w:r>
        <w:rPr>
          <w:rtl w:val="0"/>
        </w:rPr>
        <w:t>// Đăng ký ProductService vào DI Container</w:t>
      </w:r>
    </w:p>
    <w:p w14:paraId="000002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C">
      <w:r>
        <w:rPr>
          <w:rtl w:val="0"/>
        </w:rPr>
        <w:t>_________________________________________________________________</w:t>
      </w:r>
    </w:p>
    <w:p w14:paraId="000002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E">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21F">
      <w:pPr>
        <w:pStyle w:val="4"/>
      </w:pPr>
      <w:bookmarkStart w:id="23" w:name="_5kbm06fva64g" w:colFirst="0" w:colLast="0"/>
      <w:bookmarkEnd w:id="23"/>
      <w:r>
        <w:rPr>
          <w:b/>
          <w:bCs/>
          <w:rtl w:val="0"/>
        </w:rPr>
        <w:t>4. Kiểm tra kết quả (Optional - Dùng Postman/Thunder Client)</w:t>
      </w:r>
    </w:p>
    <w:p w14:paraId="00000220">
      <w:r>
        <w:rPr>
          <w:rtl w:val="0"/>
        </w:rPr>
        <w:t>Nếu bạn đã tạo API Controller cho Products, hãy:</w:t>
      </w:r>
    </w:p>
    <w:p w14:paraId="000002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2">
      <w:pPr>
        <w:numPr>
          <w:ilvl w:val="0"/>
          <w:numId w:val="5"/>
        </w:numPr>
        <w:ind w:left="720" w:hanging="360"/>
      </w:pPr>
      <w:r>
        <w:rPr>
          <w:b/>
          <w:bCs/>
          <w:rtl w:val="0"/>
        </w:rPr>
        <w:t>Chụp ảnh kết quả</w:t>
      </w:r>
      <w:r>
        <w:rPr>
          <w:rtl w:val="0"/>
        </w:rPr>
        <w:t xml:space="preserve"> gọi API GET </w:t>
      </w:r>
      <w:r>
        <w:rPr>
          <w:rFonts w:ascii="Roboto Mono" w:hAnsi="Roboto Mono" w:eastAsia="Roboto Mono" w:cs="Roboto Mono"/>
          <w:color w:val="188038"/>
          <w:rtl w:val="0"/>
        </w:rPr>
        <w:t>/api/products</w:t>
      </w:r>
      <w:r>
        <w:rPr>
          <w:rtl w:val="0"/>
        </w:rPr>
        <w:t xml:space="preserve"> (nên có ít nhất 2-3 sản phẩm)</w:t>
      </w:r>
    </w:p>
    <w:p w14:paraId="00000223">
      <w:pPr>
        <w:numPr>
          <w:ilvl w:val="0"/>
          <w:numId w:val="5"/>
        </w:numPr>
        <w:ind w:left="720" w:hanging="360"/>
      </w:pPr>
      <w:r>
        <w:rPr>
          <w:b/>
          <w:bCs/>
          <w:rtl w:val="0"/>
        </w:rPr>
        <w:t>Chụp ảnh kết quả</w:t>
      </w:r>
      <w:r>
        <w:rPr>
          <w:rtl w:val="0"/>
        </w:rPr>
        <w:t xml:space="preserve"> gọi API POST </w:t>
      </w:r>
      <w:r>
        <w:rPr>
          <w:rFonts w:ascii="Roboto Mono" w:hAnsi="Roboto Mono" w:eastAsia="Roboto Mono" w:cs="Roboto Mono"/>
          <w:color w:val="188038"/>
          <w:rtl w:val="0"/>
        </w:rPr>
        <w:t>/api/products</w:t>
      </w:r>
      <w:r>
        <w:rPr>
          <w:rtl w:val="0"/>
        </w:rPr>
        <w:t xml:space="preserve"> (thêm sản phẩm mới)</w:t>
      </w:r>
    </w:p>
    <w:p w14:paraId="00000224">
      <w:pPr>
        <w:numPr>
          <w:ilvl w:val="0"/>
          <w:numId w:val="5"/>
        </w:numPr>
        <w:ind w:left="720" w:hanging="360"/>
      </w:pPr>
      <w:r>
        <w:rPr>
          <w:b/>
          <w:bCs/>
          <w:rtl w:val="0"/>
        </w:rPr>
        <w:t>Chụp ảnh kết quả</w:t>
      </w:r>
      <w:r>
        <w:rPr>
          <w:rtl w:val="0"/>
        </w:rPr>
        <w:t xml:space="preserve"> gọi API PUT </w:t>
      </w:r>
      <w:r>
        <w:rPr>
          <w:rFonts w:ascii="Roboto Mono" w:hAnsi="Roboto Mono" w:eastAsia="Roboto Mono" w:cs="Roboto Mono"/>
          <w:color w:val="188038"/>
          <w:rtl w:val="0"/>
        </w:rPr>
        <w:t>/api/products/{id}</w:t>
      </w:r>
      <w:r>
        <w:rPr>
          <w:rtl w:val="0"/>
        </w:rPr>
        <w:t xml:space="preserve"> (cập nhật sản phẩm)</w:t>
      </w:r>
    </w:p>
    <w:p w14:paraId="00000225">
      <w:pPr>
        <w:numPr>
          <w:ilvl w:val="0"/>
          <w:numId w:val="5"/>
        </w:numPr>
        <w:ind w:left="720" w:hanging="360"/>
      </w:pPr>
      <w:r>
        <w:rPr>
          <w:b/>
          <w:bCs/>
          <w:rtl w:val="0"/>
        </w:rPr>
        <w:t>Chụp ảnh kết quả</w:t>
      </w:r>
      <w:r>
        <w:rPr>
          <w:rtl w:val="0"/>
        </w:rPr>
        <w:t xml:space="preserve"> gọi API DELETE </w:t>
      </w:r>
      <w:r>
        <w:rPr>
          <w:rFonts w:ascii="Roboto Mono" w:hAnsi="Roboto Mono" w:eastAsia="Roboto Mono" w:cs="Roboto Mono"/>
          <w:color w:val="188038"/>
          <w:rtl w:val="0"/>
        </w:rPr>
        <w:t>/api/products/{id}</w:t>
      </w:r>
      <w:r>
        <w:rPr>
          <w:rtl w:val="0"/>
        </w:rPr>
        <w:t xml:space="preserve"> (xóa mềm sản phẩm)</w:t>
      </w:r>
    </w:p>
    <w:p w14:paraId="000002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7">
      <w:r>
        <w:rPr>
          <w:b/>
          <w:bCs/>
          <w:rtl w:val="0"/>
        </w:rPr>
        <w:t>Ảnh kết quả Postman (Dán ảnh vào đây):</w:t>
      </w:r>
    </w:p>
    <w:p w14:paraId="00000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9">
      <w:r>
        <w:rPr>
          <w:i/>
          <w:iCs/>
          <w:rtl w:val="0"/>
        </w:rPr>
        <w:t>(Dán ảnh 1)</w:t>
      </w:r>
      <w:r>
        <w:rPr>
          <w:rtl w:val="0"/>
        </w:rPr>
        <w:t xml:space="preserve"> </w:t>
      </w:r>
      <w:r>
        <w:rPr>
          <w:i/>
          <w:iCs/>
          <w:rtl w:val="0"/>
        </w:rPr>
        <w:t>(Dán ảnh 2)</w:t>
      </w:r>
      <w:r>
        <w:rPr>
          <w:rtl w:val="0"/>
        </w:rPr>
        <w:t xml:space="preserve"> </w:t>
      </w:r>
      <w:r>
        <w:rPr>
          <w:i/>
          <w:iCs/>
          <w:rtl w:val="0"/>
        </w:rPr>
        <w:t>(Dán ảnh 3)</w:t>
      </w:r>
      <w:r>
        <w:rPr>
          <w:rtl w:val="0"/>
        </w:rPr>
        <w:t xml:space="preserve"> </w:t>
      </w:r>
      <w:r>
        <w:rPr>
          <w:i/>
          <w:iCs/>
          <w:rtl w:val="0"/>
        </w:rPr>
        <w:t>(Dán ảnh 4)</w:t>
      </w:r>
    </w:p>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drawing>
          <wp:inline distT="0" distB="0" distL="114300" distR="114300">
            <wp:extent cx="5942330" cy="5354955"/>
            <wp:effectExtent l="0" t="0" r="1270" b="9525"/>
            <wp:docPr id="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8"/>
                    <pic:cNvPicPr>
                      <a:picLocks noChangeAspect="1"/>
                    </pic:cNvPicPr>
                  </pic:nvPicPr>
                  <pic:blipFill>
                    <a:blip r:embed="rId7"/>
                    <a:stretch>
                      <a:fillRect/>
                    </a:stretch>
                  </pic:blipFill>
                  <pic:spPr>
                    <a:xfrm>
                      <a:off x="0" y="0"/>
                      <a:ext cx="5942330" cy="5354955"/>
                    </a:xfrm>
                    <a:prstGeom prst="rect">
                      <a:avLst/>
                    </a:prstGeom>
                    <a:noFill/>
                    <a:ln>
                      <a:noFill/>
                    </a:ln>
                  </pic:spPr>
                </pic:pic>
              </a:graphicData>
            </a:graphic>
          </wp:inline>
        </w:drawing>
      </w:r>
    </w:p>
    <w:p w14:paraId="26A98F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drawing>
          <wp:inline distT="0" distB="0" distL="114300" distR="114300">
            <wp:extent cx="5781675" cy="5953125"/>
            <wp:effectExtent l="0" t="0" r="9525" b="5715"/>
            <wp:docPr id="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9"/>
                    <pic:cNvPicPr>
                      <a:picLocks noChangeAspect="1"/>
                    </pic:cNvPicPr>
                  </pic:nvPicPr>
                  <pic:blipFill>
                    <a:blip r:embed="rId8"/>
                    <a:stretch>
                      <a:fillRect/>
                    </a:stretch>
                  </pic:blipFill>
                  <pic:spPr>
                    <a:xfrm>
                      <a:off x="0" y="0"/>
                      <a:ext cx="5781675" cy="5953125"/>
                    </a:xfrm>
                    <a:prstGeom prst="rect">
                      <a:avLst/>
                    </a:prstGeom>
                    <a:noFill/>
                    <a:ln>
                      <a:noFill/>
                    </a:ln>
                  </pic:spPr>
                </pic:pic>
              </a:graphicData>
            </a:graphic>
          </wp:inline>
        </w:drawing>
      </w:r>
    </w:p>
    <w:p w14:paraId="24F246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drawing>
          <wp:inline distT="0" distB="0" distL="114300" distR="114300">
            <wp:extent cx="5676900" cy="6400800"/>
            <wp:effectExtent l="0" t="0" r="7620" b="0"/>
            <wp:docPr id="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0"/>
                    <pic:cNvPicPr>
                      <a:picLocks noChangeAspect="1"/>
                    </pic:cNvPicPr>
                  </pic:nvPicPr>
                  <pic:blipFill>
                    <a:blip r:embed="rId9"/>
                    <a:stretch>
                      <a:fillRect/>
                    </a:stretch>
                  </pic:blipFill>
                  <pic:spPr>
                    <a:xfrm>
                      <a:off x="0" y="0"/>
                      <a:ext cx="5676900" cy="6400800"/>
                    </a:xfrm>
                    <a:prstGeom prst="rect">
                      <a:avLst/>
                    </a:prstGeom>
                    <a:noFill/>
                    <a:ln>
                      <a:noFill/>
                    </a:ln>
                  </pic:spPr>
                </pic:pic>
              </a:graphicData>
            </a:graphic>
          </wp:inline>
        </w:drawing>
      </w:r>
    </w:p>
    <w:p w14:paraId="61454B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drawing>
          <wp:inline distT="0" distB="0" distL="114300" distR="114300">
            <wp:extent cx="5939155" cy="3641725"/>
            <wp:effectExtent l="0" t="0" r="4445" b="635"/>
            <wp:docPr id="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1"/>
                    <pic:cNvPicPr>
                      <a:picLocks noChangeAspect="1"/>
                    </pic:cNvPicPr>
                  </pic:nvPicPr>
                  <pic:blipFill>
                    <a:blip r:embed="rId10"/>
                    <a:stretch>
                      <a:fillRect/>
                    </a:stretch>
                  </pic:blipFill>
                  <pic:spPr>
                    <a:xfrm>
                      <a:off x="0" y="0"/>
                      <a:ext cx="5939155" cy="3641725"/>
                    </a:xfrm>
                    <a:prstGeom prst="rect">
                      <a:avLst/>
                    </a:prstGeom>
                    <a:noFill/>
                    <a:ln>
                      <a:noFill/>
                    </a:ln>
                  </pic:spPr>
                </pic:pic>
              </a:graphicData>
            </a:graphic>
          </wp:inline>
        </w:drawing>
      </w:r>
    </w:p>
    <w:p w14:paraId="0000022B">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22C">
      <w:pPr>
        <w:pStyle w:val="4"/>
      </w:pPr>
      <w:bookmarkStart w:id="24" w:name="_wlmg1qlvib8t" w:colFirst="0" w:colLast="0"/>
      <w:bookmarkEnd w:id="24"/>
      <w:r>
        <w:rPr>
          <w:b/>
          <w:bCs/>
          <w:rtl w:val="0"/>
        </w:rPr>
        <w:t>5. Câu hỏi/Thắc mắc của tôi</w:t>
      </w:r>
    </w:p>
    <w:p w14:paraId="0000022D">
      <w:r>
        <w:rPr>
          <w:b/>
          <w:bCs/>
          <w:rtl w:val="0"/>
        </w:rPr>
        <w:t>Ba điều tôi chưa hiểu rõ hoặc muốn hỏi thêm:</w:t>
      </w:r>
    </w:p>
    <w:p w14:paraId="000002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F">
      <w:pPr>
        <w:numPr>
          <w:ilvl w:val="0"/>
          <w:numId w:val="6"/>
        </w:numPr>
        <w:ind w:left="360" w:leftChars="0" w:hanging="36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Về việc quản lý dữ liệu khi xóa (Soft Delete vs Hard Delete): Trong bài em đang dùng biến </w:t>
      </w:r>
      <w:r>
        <w:rPr>
          <w:rStyle w:val="10"/>
          <w:rFonts w:hint="default" w:ascii="Times New Roman" w:hAnsi="Times New Roman" w:eastAsia="SimSun" w:cs="Times New Roman"/>
          <w:b w:val="0"/>
          <w:bCs w:val="0"/>
          <w:sz w:val="24"/>
          <w:szCs w:val="24"/>
        </w:rPr>
        <w:t>isDeleted</w:t>
      </w:r>
      <w:r>
        <w:rPr>
          <w:rFonts w:hint="default" w:ascii="Times New Roman" w:hAnsi="Times New Roman" w:eastAsia="SimSun" w:cs="Times New Roman"/>
          <w:b w:val="0"/>
          <w:bCs w:val="0"/>
          <w:sz w:val="24"/>
          <w:szCs w:val="24"/>
        </w:rPr>
        <w:t xml:space="preserve"> để xóa mềm sản phẩm. Em thắc mắc là trong các dự án thực tế, khi nào thì mình nên dùng xóa mềm và khi nào thì nên xóa hẳn dữ liệu khỏi database? Nếu mình cứ xóa mềm mãi thì liệu database có bị nặng và làm chậm tốc độ load của API sau này không ạ?</w:t>
      </w:r>
    </w:p>
    <w:p w14:paraId="00000230">
      <w:pPr>
        <w:numPr>
          <w:ilvl w:val="0"/>
          <w:numId w:val="6"/>
        </w:numPr>
        <w:ind w:left="360" w:leftChars="0" w:hanging="36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Về lỗi vòng lặp dữ liệu (Object Cycle) khi liên kết bảng: Lúc làm em đã gặp lỗi "Object cycle was detected" do bảng Product và Category cứ tham chiếu qua lại lẫn nhau. Em đã dùng cách cấu hình trong </w:t>
      </w:r>
      <w:r>
        <w:rPr>
          <w:rStyle w:val="10"/>
          <w:rFonts w:hint="default" w:ascii="Times New Roman" w:hAnsi="Times New Roman" w:eastAsia="SimSun" w:cs="Times New Roman"/>
          <w:b w:val="0"/>
          <w:bCs w:val="0"/>
          <w:sz w:val="24"/>
          <w:szCs w:val="24"/>
        </w:rPr>
        <w:t>Program.cs</w:t>
      </w:r>
      <w:r>
        <w:rPr>
          <w:rFonts w:hint="default" w:ascii="Times New Roman" w:hAnsi="Times New Roman" w:eastAsia="SimSun" w:cs="Times New Roman"/>
          <w:b w:val="0"/>
          <w:bCs w:val="0"/>
          <w:sz w:val="24"/>
          <w:szCs w:val="24"/>
        </w:rPr>
        <w:t xml:space="preserve"> để bỏ qua lỗi này. Tuy nhiên, em muốn hỏi thêm là ngoài cách này ra, mình có cách nào sửa từ phần Model hoặc dùng một class trung gian (như DTO) để dữ liệu trả về trông gọn gàng và chuyên nghiệp hơn không?</w:t>
      </w:r>
    </w:p>
    <w:p w14:paraId="00000231">
      <w:pPr>
        <w:numPr>
          <w:ilvl w:val="0"/>
          <w:numId w:val="6"/>
        </w:numPr>
        <w:ind w:left="360" w:leftChars="0" w:hanging="360" w:firstLineChars="0"/>
      </w:pPr>
      <w:r>
        <w:rPr>
          <w:rFonts w:hint="default" w:ascii="Times New Roman" w:hAnsi="Times New Roman" w:eastAsia="SimSun" w:cs="Times New Roman"/>
          <w:b w:val="0"/>
          <w:bCs w:val="0"/>
          <w:sz w:val="24"/>
          <w:szCs w:val="24"/>
        </w:rPr>
        <w:t>Về tính hợp lệ của dữ liệu (Data Validation): Lúc test POST sản phẩm, em thấy nếu mình nhập thiếu dữ liệu hoặc sai định dạng th</w:t>
      </w:r>
      <w:r>
        <w:rPr>
          <w:rFonts w:hint="default" w:ascii="Times New Roman" w:hAnsi="Times New Roman" w:eastAsia="SimSun" w:cs="Times New Roman"/>
          <w:sz w:val="24"/>
          <w:szCs w:val="24"/>
        </w:rPr>
        <w:t>ì API sẽ báo lỗi 400. Em muốn hỏi là làm sao để mình có thể tự tùy chỉnh các thông báo lỗi này cho thân thiện hơn với người dùng (ví dụ: "Giá không được để trống") thay vì để hệ thống trả về những dòng báo lỗi mặc định bằng tiếng Anh như hiện tại ạ?</w:t>
      </w:r>
    </w:p>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3">
      <w:r>
        <w:pict>
          <v:rect id="_x0000_i1046" o:spt="1" style="height:1.5pt;width:0pt;" fillcolor="#A0A0A0" filled="t" stroked="f" coordsize="21600,21600" o:hr="t" o:hrstd="t" o:hralign="center">
            <v:path/>
            <v:fill on="t" focussize="0,0"/>
            <v:stroke on="f"/>
            <v:imagedata o:title=""/>
            <o:lock v:ext="edit"/>
            <w10:wrap type="none"/>
            <w10:anchorlock/>
          </v:rect>
        </w:pict>
      </w:r>
    </w:p>
    <w:p w14:paraId="000002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5">
      <w:r>
        <w:pict>
          <v:rect id="_x0000_i1047" o:spt="1" style="height:1.5pt;width:0pt;" fillcolor="#A0A0A0" filled="t" stroked="f" coordsize="21600,21600" o:hr="t" o:hrstd="t" o:hralign="center">
            <v:path/>
            <v:fill on="t" focussize="0,0"/>
            <v:stroke on="f"/>
            <v:imagedata o:title=""/>
            <o:lock v:ext="edit"/>
            <w10:wrap type="none"/>
            <w10:anchorlock/>
          </v:rect>
        </w:pict>
      </w:r>
    </w:p>
    <w:p w14:paraId="00000236">
      <w:pPr>
        <w:pStyle w:val="3"/>
      </w:pPr>
      <w:bookmarkStart w:id="25" w:name="_ocr51x6nf3iq" w:colFirst="0" w:colLast="0"/>
      <w:bookmarkEnd w:id="25"/>
      <w:r>
        <w:rPr>
          <w:b/>
          <w:bCs/>
          <w:rtl w:val="0"/>
        </w:rPr>
        <w:t>PHIẾU HỌC TẬP EF CORE [03] — DATA ANNOTATIONS &amp; FLUENT API</w:t>
      </w:r>
    </w:p>
    <w:p w14:paraId="00000237">
      <w:r>
        <w:rPr>
          <w:b/>
          <w:bCs/>
          <w:rtl w:val="0"/>
        </w:rPr>
        <w:t>Video/Tài liệu đã xem (Link):</w:t>
      </w:r>
    </w:p>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9">
      <w:r>
        <w:pict>
          <v:rect id="_x0000_i1048" o:spt="1" style="height:1.5pt;width:0pt;" fillcolor="#A0A0A0" filled="t" stroked="f" coordsize="21600,21600" o:hr="t" o:hrstd="t" o:hralign="center">
            <v:path/>
            <v:fill on="t" focussize="0,0"/>
            <v:stroke on="f"/>
            <v:imagedata o:title=""/>
            <o:lock v:ext="edit"/>
            <w10:wrap type="none"/>
            <w10:anchorlock/>
          </v:rect>
        </w:pict>
      </w:r>
    </w:p>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B">
      <w:r>
        <w:pict>
          <v:rect id="_x0000_i1049" o:spt="1" style="height:1.5pt;width:0pt;" fillcolor="#A0A0A0" filled="t" stroked="f" coordsize="21600,21600" o:hr="t" o:hrstd="t" o:hralign="center">
            <v:path/>
            <v:fill on="t" focussize="0,0"/>
            <v:stroke on="f"/>
            <v:imagedata o:title=""/>
            <o:lock v:ext="edit"/>
            <w10:wrap type="none"/>
            <w10:anchorlock/>
          </v:rect>
        </w:pict>
      </w:r>
    </w:p>
    <w:p w14:paraId="0000023C">
      <w:pPr>
        <w:pStyle w:val="4"/>
      </w:pPr>
      <w:bookmarkStart w:id="26" w:name="_lw0u1ulehurh" w:colFirst="0" w:colLast="0"/>
      <w:bookmarkEnd w:id="26"/>
      <w:r>
        <w:rPr>
          <w:b/>
          <w:bCs/>
          <w:rtl w:val="0"/>
        </w:rPr>
        <w:t>1. Kiến thức cốt lõi (So sánh Annotations vs Fluent API)</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73221F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23D">
            <w:pPr>
              <w:jc w:val="left"/>
              <w:rPr>
                <w:b/>
                <w:bCs/>
              </w:rPr>
            </w:pPr>
            <w:r>
              <w:rPr>
                <w:b/>
                <w:bCs/>
                <w:rtl w:val="0"/>
              </w:rPr>
              <w:t>Tính năng</w:t>
            </w:r>
          </w:p>
        </w:tc>
        <w:tc>
          <w:tcPr>
            <w:shd w:val="clear" w:color="auto" w:fill="auto"/>
            <w:tcMar>
              <w:top w:w="100" w:type="dxa"/>
              <w:left w:w="100" w:type="dxa"/>
              <w:bottom w:w="100" w:type="dxa"/>
              <w:right w:w="100" w:type="dxa"/>
            </w:tcMar>
            <w:vAlign w:val="top"/>
          </w:tcPr>
          <w:p w14:paraId="0000023E">
            <w:pPr>
              <w:jc w:val="left"/>
              <w:rPr>
                <w:b/>
                <w:bCs/>
              </w:rPr>
            </w:pPr>
            <w:r>
              <w:rPr>
                <w:b/>
                <w:bCs/>
                <w:rtl w:val="0"/>
              </w:rPr>
              <w:t>Data Annotations</w:t>
            </w:r>
          </w:p>
        </w:tc>
        <w:tc>
          <w:tcPr>
            <w:shd w:val="clear" w:color="auto" w:fill="auto"/>
            <w:tcMar>
              <w:top w:w="100" w:type="dxa"/>
              <w:left w:w="100" w:type="dxa"/>
              <w:bottom w:w="100" w:type="dxa"/>
              <w:right w:w="100" w:type="dxa"/>
            </w:tcMar>
            <w:vAlign w:val="top"/>
          </w:tcPr>
          <w:p w14:paraId="0000023F">
            <w:pPr>
              <w:jc w:val="left"/>
              <w:rPr>
                <w:b/>
                <w:bCs/>
              </w:rPr>
            </w:pPr>
            <w:r>
              <w:rPr>
                <w:b/>
                <w:bCs/>
                <w:rtl w:val="0"/>
              </w:rPr>
              <w:t>Fluent API</w:t>
            </w:r>
          </w:p>
        </w:tc>
      </w:tr>
      <w:tr w14:paraId="001FA0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0">
            <w:pPr>
              <w:jc w:val="left"/>
            </w:pPr>
            <w:r>
              <w:rPr>
                <w:b/>
                <w:bCs/>
                <w:rtl w:val="0"/>
              </w:rPr>
              <w:t>Vị trí code</w:t>
            </w:r>
          </w:p>
        </w:tc>
        <w:tc>
          <w:tcPr>
            <w:shd w:val="clear" w:color="auto" w:fill="auto"/>
            <w:tcMar>
              <w:top w:w="100" w:type="dxa"/>
              <w:left w:w="100" w:type="dxa"/>
              <w:bottom w:w="100" w:type="dxa"/>
              <w:right w:w="100" w:type="dxa"/>
            </w:tcMar>
            <w:vAlign w:val="top"/>
          </w:tcPr>
          <w:p w14:paraId="00000241">
            <w:pPr>
              <w:jc w:val="left"/>
              <w:rPr>
                <w:rFonts w:hint="default" w:ascii="Times New Roman" w:hAnsi="Times New Roman" w:cs="Times New Roman"/>
              </w:rPr>
            </w:pPr>
            <w:r>
              <w:rPr>
                <w:rFonts w:hint="default" w:ascii="Times New Roman" w:hAnsi="Times New Roman" w:eastAsia="SimSun" w:cs="Times New Roman"/>
                <w:sz w:val="24"/>
                <w:szCs w:val="24"/>
              </w:rPr>
              <w:t>Viết trực tiếp ngay trên các thuộc tính của Entity Class.</w:t>
            </w:r>
          </w:p>
        </w:tc>
        <w:tc>
          <w:tcPr>
            <w:shd w:val="clear" w:color="auto" w:fill="auto"/>
            <w:tcMar>
              <w:top w:w="100" w:type="dxa"/>
              <w:left w:w="100" w:type="dxa"/>
              <w:bottom w:w="100" w:type="dxa"/>
              <w:right w:w="100" w:type="dxa"/>
            </w:tcMar>
            <w:vAlign w:val="top"/>
          </w:tcPr>
          <w:p w14:paraId="00000242">
            <w:pPr>
              <w:jc w:val="left"/>
              <w:rPr>
                <w:rFonts w:hint="default" w:ascii="Times New Roman" w:hAnsi="Times New Roman" w:cs="Times New Roman"/>
              </w:rPr>
            </w:pPr>
            <w:r>
              <w:rPr>
                <w:rFonts w:hint="default" w:ascii="Times New Roman" w:hAnsi="Times New Roman" w:eastAsia="SimSun" w:cs="Times New Roman"/>
                <w:sz w:val="24"/>
                <w:szCs w:val="24"/>
              </w:rPr>
              <w:t xml:space="preserve">Viết trong phương thức </w:t>
            </w:r>
            <w:r>
              <w:rPr>
                <w:rStyle w:val="10"/>
                <w:rFonts w:hint="default" w:ascii="Times New Roman" w:hAnsi="Times New Roman" w:eastAsia="SimSun" w:cs="Times New Roman"/>
                <w:sz w:val="24"/>
                <w:szCs w:val="24"/>
              </w:rPr>
              <w:t>OnModelCreating</w:t>
            </w:r>
            <w:r>
              <w:rPr>
                <w:rFonts w:hint="default" w:ascii="Times New Roman" w:hAnsi="Times New Roman" w:eastAsia="SimSun" w:cs="Times New Roman"/>
                <w:sz w:val="24"/>
                <w:szCs w:val="24"/>
              </w:rPr>
              <w:t xml:space="preserve"> của </w:t>
            </w:r>
            <w:r>
              <w:rPr>
                <w:rStyle w:val="10"/>
                <w:rFonts w:hint="default" w:ascii="Times New Roman" w:hAnsi="Times New Roman" w:eastAsia="SimSun" w:cs="Times New Roman"/>
                <w:sz w:val="24"/>
                <w:szCs w:val="24"/>
              </w:rPr>
              <w:t>AppDbContext</w:t>
            </w:r>
            <w:r>
              <w:rPr>
                <w:rFonts w:hint="default" w:ascii="Times New Roman" w:hAnsi="Times New Roman" w:eastAsia="SimSun" w:cs="Times New Roman"/>
                <w:sz w:val="24"/>
                <w:szCs w:val="24"/>
              </w:rPr>
              <w:t>.</w:t>
            </w:r>
          </w:p>
        </w:tc>
      </w:tr>
      <w:tr w14:paraId="382B52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3">
            <w:pPr>
              <w:jc w:val="left"/>
            </w:pPr>
            <w:r>
              <w:rPr>
                <w:b/>
                <w:bCs/>
                <w:rtl w:val="0"/>
              </w:rPr>
              <w:t>Dễ dùng</w:t>
            </w:r>
          </w:p>
        </w:tc>
        <w:tc>
          <w:tcPr>
            <w:shd w:val="clear" w:color="auto" w:fill="auto"/>
            <w:tcMar>
              <w:top w:w="100" w:type="dxa"/>
              <w:left w:w="100" w:type="dxa"/>
              <w:bottom w:w="100" w:type="dxa"/>
              <w:right w:w="100" w:type="dxa"/>
            </w:tcMar>
            <w:vAlign w:val="top"/>
          </w:tcPr>
          <w:p w14:paraId="00000244">
            <w:pPr>
              <w:jc w:val="left"/>
              <w:rPr>
                <w:rFonts w:hint="default" w:ascii="Times New Roman" w:hAnsi="Times New Roman" w:cs="Times New Roman"/>
              </w:rPr>
            </w:pPr>
            <w:r>
              <w:rPr>
                <w:rFonts w:hint="default" w:ascii="Times New Roman" w:hAnsi="Times New Roman" w:eastAsia="SimSun" w:cs="Times New Roman"/>
                <w:sz w:val="24"/>
                <w:szCs w:val="24"/>
              </w:rPr>
              <w:t>Rất dễ dùng, trực quan, nhìn vào class là hiểu ngay ràng buộc.</w:t>
            </w:r>
          </w:p>
        </w:tc>
        <w:tc>
          <w:tcPr>
            <w:shd w:val="clear" w:color="auto" w:fill="auto"/>
            <w:tcMar>
              <w:top w:w="100" w:type="dxa"/>
              <w:left w:w="100" w:type="dxa"/>
              <w:bottom w:w="100" w:type="dxa"/>
              <w:right w:w="100" w:type="dxa"/>
            </w:tcMar>
            <w:vAlign w:val="top"/>
          </w:tcPr>
          <w:p w14:paraId="00000245">
            <w:pPr>
              <w:jc w:val="left"/>
              <w:rPr>
                <w:rFonts w:hint="default" w:ascii="Times New Roman" w:hAnsi="Times New Roman" w:cs="Times New Roman"/>
              </w:rPr>
            </w:pPr>
            <w:r>
              <w:rPr>
                <w:rFonts w:hint="default" w:ascii="Times New Roman" w:hAnsi="Times New Roman" w:eastAsia="SimSun" w:cs="Times New Roman"/>
                <w:sz w:val="24"/>
                <w:szCs w:val="24"/>
              </w:rPr>
              <w:t>Phức tạp hơn, đòi hỏi viết nhiều code tập trung tại một chỗ.</w:t>
            </w:r>
          </w:p>
        </w:tc>
      </w:tr>
      <w:tr w14:paraId="52DD8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6">
            <w:pPr>
              <w:jc w:val="left"/>
            </w:pPr>
            <w:r>
              <w:rPr>
                <w:b/>
                <w:bCs/>
                <w:rtl w:val="0"/>
              </w:rPr>
              <w:t>Khả năng mạnh mẽ</w:t>
            </w:r>
          </w:p>
        </w:tc>
        <w:tc>
          <w:tcPr>
            <w:shd w:val="clear" w:color="auto" w:fill="auto"/>
            <w:tcMar>
              <w:top w:w="100" w:type="dxa"/>
              <w:left w:w="100" w:type="dxa"/>
              <w:bottom w:w="100" w:type="dxa"/>
              <w:right w:w="100" w:type="dxa"/>
            </w:tcMar>
            <w:vAlign w:val="top"/>
          </w:tcPr>
          <w:p w14:paraId="00000247">
            <w:pPr>
              <w:jc w:val="left"/>
              <w:rPr>
                <w:rFonts w:hint="default" w:ascii="Times New Roman" w:hAnsi="Times New Roman" w:cs="Times New Roman"/>
              </w:rPr>
            </w:pPr>
            <w:r>
              <w:rPr>
                <w:rFonts w:hint="default" w:ascii="Times New Roman" w:hAnsi="Times New Roman" w:eastAsia="SimSun" w:cs="Times New Roman"/>
                <w:sz w:val="24"/>
                <w:szCs w:val="24"/>
              </w:rPr>
              <w:t>Hạn chế, chỉ cấu hình được những ràng buộc cơ bản.</w:t>
            </w:r>
          </w:p>
        </w:tc>
        <w:tc>
          <w:tcPr>
            <w:shd w:val="clear" w:color="auto" w:fill="auto"/>
            <w:tcMar>
              <w:top w:w="100" w:type="dxa"/>
              <w:left w:w="100" w:type="dxa"/>
              <w:bottom w:w="100" w:type="dxa"/>
              <w:right w:w="100" w:type="dxa"/>
            </w:tcMar>
            <w:vAlign w:val="top"/>
          </w:tcPr>
          <w:p w14:paraId="00000248">
            <w:pPr>
              <w:jc w:val="left"/>
              <w:rPr>
                <w:rFonts w:hint="default" w:ascii="Times New Roman" w:hAnsi="Times New Roman" w:cs="Times New Roman"/>
              </w:rPr>
            </w:pPr>
            <w:r>
              <w:rPr>
                <w:rFonts w:hint="default" w:ascii="Times New Roman" w:hAnsi="Times New Roman" w:eastAsia="SimSun" w:cs="Times New Roman"/>
                <w:sz w:val="24"/>
                <w:szCs w:val="24"/>
              </w:rPr>
              <w:t>Rất mạnh mẽ, cấu hình được mọi quan hệ phức tạp và tính năng nâng cao.</w:t>
            </w:r>
          </w:p>
        </w:tc>
      </w:tr>
      <w:tr w14:paraId="3856B8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9">
            <w:pPr>
              <w:jc w:val="left"/>
            </w:pPr>
            <w:r>
              <w:rPr>
                <w:b/>
                <w:bCs/>
                <w:rtl w:val="0"/>
              </w:rPr>
              <w:t>Ưu tiên nếu xung đột</w:t>
            </w:r>
          </w:p>
        </w:tc>
        <w:tc>
          <w:tcPr>
            <w:shd w:val="clear" w:color="auto" w:fill="auto"/>
            <w:tcMar>
              <w:top w:w="100" w:type="dxa"/>
              <w:left w:w="100" w:type="dxa"/>
              <w:bottom w:w="100" w:type="dxa"/>
              <w:right w:w="100" w:type="dxa"/>
            </w:tcMar>
            <w:vAlign w:val="top"/>
          </w:tcPr>
          <w:p w14:paraId="0000024A">
            <w:pPr>
              <w:jc w:val="left"/>
              <w:rPr>
                <w:rFonts w:hint="default" w:ascii="Times New Roman" w:hAnsi="Times New Roman" w:cs="Times New Roman"/>
              </w:rPr>
            </w:pPr>
            <w:r>
              <w:rPr>
                <w:rFonts w:hint="default" w:ascii="Times New Roman" w:hAnsi="Times New Roman" w:eastAsia="SimSun" w:cs="Times New Roman"/>
                <w:sz w:val="24"/>
                <w:szCs w:val="24"/>
              </w:rPr>
              <w:t>Thấp hơn.</w:t>
            </w:r>
          </w:p>
        </w:tc>
        <w:tc>
          <w:tcPr>
            <w:shd w:val="clear" w:color="auto" w:fill="auto"/>
            <w:tcMar>
              <w:top w:w="100" w:type="dxa"/>
              <w:left w:w="100" w:type="dxa"/>
              <w:bottom w:w="100" w:type="dxa"/>
              <w:right w:w="100" w:type="dxa"/>
            </w:tcMar>
            <w:vAlign w:val="top"/>
          </w:tcPr>
          <w:p w14:paraId="0000024B">
            <w:pPr>
              <w:jc w:val="left"/>
              <w:rPr>
                <w:rFonts w:hint="default" w:ascii="Times New Roman" w:hAnsi="Times New Roman" w:cs="Times New Roman"/>
              </w:rPr>
            </w:pPr>
            <w:r>
              <w:rPr>
                <w:rFonts w:hint="default" w:ascii="Times New Roman" w:hAnsi="Times New Roman" w:eastAsia="SimSun" w:cs="Times New Roman"/>
                <w:sz w:val="24"/>
                <w:szCs w:val="24"/>
              </w:rPr>
              <w:t>Cao nhất</w:t>
            </w:r>
          </w:p>
        </w:tc>
      </w:tr>
    </w:tbl>
    <w:p w14:paraId="000002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4D">
      <w:r>
        <w:pict>
          <v:rect id="_x0000_i1050" o:spt="1" style="height:1.5pt;width:0pt;" fillcolor="#A0A0A0" filled="t" stroked="f" coordsize="21600,21600" o:hr="t" o:hrstd="t" o:hralign="center">
            <v:path/>
            <v:fill on="t" focussize="0,0"/>
            <v:stroke on="f"/>
            <v:imagedata o:title=""/>
            <o:lock v:ext="edit"/>
            <w10:wrap type="none"/>
            <w10:anchorlock/>
          </v:rect>
        </w:pict>
      </w:r>
    </w:p>
    <w:p w14:paraId="0000024E">
      <w:pPr>
        <w:pStyle w:val="4"/>
      </w:pPr>
      <w:bookmarkStart w:id="27" w:name="_z8vrh8ifwf5n" w:colFirst="0" w:colLast="0"/>
      <w:bookmarkEnd w:id="27"/>
      <w:r>
        <w:rPr>
          <w:b/>
          <w:bCs/>
          <w:rtl w:val="0"/>
        </w:rPr>
        <w:t>2. Ví dụ thực hành (Cải tiến Entity Classes)</w:t>
      </w:r>
    </w:p>
    <w:p w14:paraId="0000024F">
      <w:r>
        <w:rPr>
          <w:i/>
          <w:iCs/>
          <w:rtl w:val="0"/>
        </w:rPr>
        <w:t>Yêu cầu: Sử dụng Data Annotations để cấu hình Entity Classes hoàn chỉnh</w:t>
      </w:r>
    </w:p>
    <w:p w14:paraId="00000250">
      <w:pPr>
        <w:pStyle w:val="5"/>
      </w:pPr>
      <w:bookmarkStart w:id="28" w:name="_c69y7n5b7k3m" w:colFirst="0" w:colLast="0"/>
      <w:bookmarkEnd w:id="28"/>
      <w:r>
        <w:rPr>
          <w:b/>
          <w:bCs/>
          <w:rtl w:val="0"/>
        </w:rPr>
        <w:t>Cải tiến Category.cs:</w:t>
      </w:r>
    </w:p>
    <w:p w14:paraId="34FB2936">
      <w:pPr>
        <w:rPr>
          <w:rFonts w:hint="default"/>
          <w:rtl w:val="0"/>
        </w:rPr>
      </w:pPr>
      <w:r>
        <w:rPr>
          <w:rFonts w:hint="default"/>
          <w:rtl w:val="0"/>
        </w:rPr>
        <w:t>public class Category</w:t>
      </w:r>
    </w:p>
    <w:p w14:paraId="1806B2D8">
      <w:pPr>
        <w:rPr>
          <w:rFonts w:hint="default"/>
          <w:rtl w:val="0"/>
        </w:rPr>
      </w:pPr>
      <w:r>
        <w:rPr>
          <w:rFonts w:hint="default"/>
          <w:rtl w:val="0"/>
        </w:rPr>
        <w:t>{</w:t>
      </w:r>
    </w:p>
    <w:p w14:paraId="4827623C">
      <w:pPr>
        <w:rPr>
          <w:rFonts w:hint="default"/>
          <w:rtl w:val="0"/>
        </w:rPr>
      </w:pPr>
      <w:r>
        <w:rPr>
          <w:rFonts w:hint="default"/>
          <w:rtl w:val="0"/>
        </w:rPr>
        <w:t xml:space="preserve">    [Key]</w:t>
      </w:r>
    </w:p>
    <w:p w14:paraId="13F44210">
      <w:pPr>
        <w:rPr>
          <w:rFonts w:hint="default"/>
          <w:rtl w:val="0"/>
        </w:rPr>
      </w:pPr>
      <w:r>
        <w:rPr>
          <w:rFonts w:hint="default"/>
          <w:rtl w:val="0"/>
        </w:rPr>
        <w:t xml:space="preserve">    public int Id { get; set; }</w:t>
      </w:r>
    </w:p>
    <w:p w14:paraId="13E82041">
      <w:pPr>
        <w:rPr>
          <w:rFonts w:hint="default"/>
          <w:rtl w:val="0"/>
        </w:rPr>
      </w:pPr>
    </w:p>
    <w:p w14:paraId="766C142B">
      <w:pPr>
        <w:rPr>
          <w:rFonts w:hint="default"/>
          <w:rtl w:val="0"/>
        </w:rPr>
      </w:pPr>
      <w:r>
        <w:rPr>
          <w:rFonts w:hint="default"/>
          <w:rtl w:val="0"/>
        </w:rPr>
        <w:t xml:space="preserve">    [Required] // Bắt buộc Name không null</w:t>
      </w:r>
    </w:p>
    <w:p w14:paraId="563AF2BB">
      <w:pPr>
        <w:rPr>
          <w:rFonts w:hint="default"/>
          <w:rtl w:val="0"/>
        </w:rPr>
      </w:pPr>
      <w:r>
        <w:rPr>
          <w:rFonts w:hint="default"/>
          <w:rtl w:val="0"/>
        </w:rPr>
        <w:t xml:space="preserve">    [MaxLength(100)]</w:t>
      </w:r>
    </w:p>
    <w:p w14:paraId="369F6882">
      <w:pPr>
        <w:rPr>
          <w:rFonts w:hint="default"/>
          <w:rtl w:val="0"/>
        </w:rPr>
      </w:pPr>
      <w:r>
        <w:rPr>
          <w:rFonts w:hint="default"/>
          <w:rtl w:val="0"/>
        </w:rPr>
        <w:t xml:space="preserve">    public string Name { get; set; } = string.Empty;</w:t>
      </w:r>
    </w:p>
    <w:p w14:paraId="1C89470B">
      <w:pPr>
        <w:rPr>
          <w:rFonts w:hint="default"/>
          <w:rtl w:val="0"/>
        </w:rPr>
      </w:pPr>
    </w:p>
    <w:p w14:paraId="7F53A322">
      <w:pPr>
        <w:rPr>
          <w:rFonts w:hint="default"/>
          <w:rtl w:val="0"/>
        </w:rPr>
      </w:pPr>
      <w:r>
        <w:rPr>
          <w:rFonts w:hint="default"/>
          <w:rtl w:val="0"/>
        </w:rPr>
        <w:t xml:space="preserve">    [MaxLength(500)]</w:t>
      </w:r>
    </w:p>
    <w:p w14:paraId="0ECD830F">
      <w:pPr>
        <w:rPr>
          <w:rFonts w:hint="default"/>
          <w:rtl w:val="0"/>
        </w:rPr>
      </w:pPr>
      <w:r>
        <w:rPr>
          <w:rFonts w:hint="default"/>
          <w:rtl w:val="0"/>
        </w:rPr>
        <w:t xml:space="preserve">    public string? Description { get; set; }</w:t>
      </w:r>
    </w:p>
    <w:p w14:paraId="6895AF9F">
      <w:pPr>
        <w:rPr>
          <w:rFonts w:hint="default"/>
          <w:rtl w:val="0"/>
        </w:rPr>
      </w:pPr>
    </w:p>
    <w:p w14:paraId="0A480495">
      <w:pPr>
        <w:rPr>
          <w:rFonts w:hint="default"/>
          <w:rtl w:val="0"/>
        </w:rPr>
      </w:pPr>
      <w:r>
        <w:rPr>
          <w:rFonts w:hint="default"/>
          <w:rtl w:val="0"/>
        </w:rPr>
        <w:t xml:space="preserve">    [Required]</w:t>
      </w:r>
    </w:p>
    <w:p w14:paraId="30935C91">
      <w:pPr>
        <w:rPr>
          <w:rFonts w:hint="default"/>
          <w:rtl w:val="0"/>
        </w:rPr>
      </w:pPr>
      <w:r>
        <w:rPr>
          <w:rFonts w:hint="default"/>
          <w:rtl w:val="0"/>
        </w:rPr>
        <w:t xml:space="preserve">    public DateTime CreatedAt { get; set; } = DateTime.Now; // Thêm CreatedAt property</w:t>
      </w:r>
    </w:p>
    <w:p w14:paraId="64207D91">
      <w:pPr>
        <w:rPr>
          <w:rFonts w:hint="default"/>
          <w:rtl w:val="0"/>
        </w:rPr>
      </w:pPr>
    </w:p>
    <w:p w14:paraId="13D97F3D">
      <w:pPr>
        <w:rPr>
          <w:rFonts w:hint="default"/>
          <w:rtl w:val="0"/>
        </w:rPr>
      </w:pPr>
      <w:r>
        <w:rPr>
          <w:rFonts w:hint="default"/>
          <w:rtl w:val="0"/>
        </w:rPr>
        <w:t xml:space="preserve">    public ICollection&lt;Product&gt; Products { get; set; } = new List&lt;Product&gt;();</w:t>
      </w:r>
    </w:p>
    <w:p w14:paraId="00000271">
      <w:r>
        <w:rPr>
          <w:rFonts w:hint="default"/>
          <w:rtl w:val="0"/>
        </w:rPr>
        <w:t>}</w:t>
      </w:r>
    </w:p>
    <w:p w14:paraId="00000272">
      <w:pPr>
        <w:pStyle w:val="5"/>
      </w:pPr>
      <w:bookmarkStart w:id="29" w:name="_9usovjke6602" w:colFirst="0" w:colLast="0"/>
      <w:bookmarkEnd w:id="29"/>
      <w:r>
        <w:rPr>
          <w:b/>
          <w:bCs/>
          <w:rtl w:val="0"/>
        </w:rPr>
        <w:t>Cải tiến Product.cs:</w:t>
      </w:r>
    </w:p>
    <w:p w14:paraId="73A7D4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public class Product</w:t>
      </w:r>
    </w:p>
    <w:p w14:paraId="5D1089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w:t>
      </w:r>
    </w:p>
    <w:p w14:paraId="153E55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[Key]</w:t>
      </w:r>
    </w:p>
    <w:p w14:paraId="13358C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int Id { get; set; }</w:t>
      </w:r>
    </w:p>
    <w:p w14:paraId="3AE7B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0182B6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[Required]</w:t>
      </w:r>
    </w:p>
    <w:p w14:paraId="197A0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[MaxLength(200)]</w:t>
      </w:r>
    </w:p>
    <w:p w14:paraId="030353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string Name { get; set; } = string.Empty;</w:t>
      </w:r>
    </w:p>
    <w:p w14:paraId="513A85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51D1EA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[MaxLength(2000)]</w:t>
      </w:r>
    </w:p>
    <w:p w14:paraId="7D4A09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string? Description { get; set; }</w:t>
      </w:r>
    </w:p>
    <w:p w14:paraId="6C2CDE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001DAA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[Column(TypeName = "decimal(18,2)")] // Chỉ định kiểu dữ liệu database</w:t>
      </w:r>
    </w:p>
    <w:p w14:paraId="09900D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decimal Price { get; set; }</w:t>
      </w:r>
    </w:p>
    <w:p w14:paraId="6CF9D6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640AE9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[Range(0, 10000)] // Giải thích: Giới hạn giá trị nhập vào từ 0 đến 10,000</w:t>
      </w:r>
    </w:p>
    <w:p w14:paraId="5C80C6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int Stock { get; set; }</w:t>
      </w:r>
    </w:p>
    <w:p w14:paraId="68A074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40D687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 Các trường bổ sung để khớp với ProductService</w:t>
      </w:r>
    </w:p>
    <w:p w14:paraId="6EBDAD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[Required]</w:t>
      </w:r>
    </w:p>
    <w:p w14:paraId="538E9D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DateTime CreatedAt { get; set; } = DateTime.Now;</w:t>
      </w:r>
    </w:p>
    <w:p w14:paraId="423CA2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DateTime? UpdatedAt { get; set; }</w:t>
      </w:r>
    </w:p>
    <w:p w14:paraId="678C2B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bool IsDeleted { get; set; } = false;</w:t>
      </w:r>
    </w:p>
    <w:p w14:paraId="2C6BC5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DateTime? DeletedAt { get; set; }</w:t>
      </w:r>
    </w:p>
    <w:p w14:paraId="701884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6E6B68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[ForeignKey("CategoryId")]</w:t>
      </w:r>
    </w:p>
    <w:p w14:paraId="26771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int CategoryId { get; set; }</w:t>
      </w:r>
    </w:p>
    <w:p w14:paraId="14E6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public Category Category { get; set; } = null!;</w:t>
      </w:r>
    </w:p>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hint="default"/>
          <w:rtl w:val="0"/>
        </w:rPr>
        <w:t>}</w:t>
      </w:r>
    </w:p>
    <w:p w14:paraId="000002A9">
      <w:r>
        <w:pict>
          <v:rect id="_x0000_i1051" o:spt="1" style="height:1.5pt;width:0pt;" fillcolor="#A0A0A0" filled="t" stroked="f" coordsize="21600,21600" o:hr="t" o:hrstd="t" o:hralign="center">
            <v:path/>
            <v:fill on="t" focussize="0,0"/>
            <v:stroke on="f"/>
            <v:imagedata o:title=""/>
            <o:lock v:ext="edit"/>
            <w10:wrap type="none"/>
            <w10:anchorlock/>
          </v:rect>
        </w:pict>
      </w:r>
    </w:p>
    <w:p w14:paraId="000002AA">
      <w:pPr>
        <w:pStyle w:val="4"/>
      </w:pPr>
      <w:bookmarkStart w:id="30" w:name="_kbxjiwesvyp9" w:colFirst="0" w:colLast="0"/>
      <w:bookmarkEnd w:id="30"/>
      <w:r>
        <w:rPr>
          <w:b/>
          <w:bCs/>
          <w:rtl w:val="0"/>
        </w:rPr>
        <w:t>3. Sử dụng Fluent API (Tùy chọn - Dành cho bạn muốn hiểu sâu)</w:t>
      </w:r>
    </w:p>
    <w:p w14:paraId="000002AB">
      <w:r>
        <w:rPr>
          <w:rtl w:val="0"/>
        </w:rPr>
        <w:t xml:space="preserve">Viết Fluent API cấu hình trong </w:t>
      </w:r>
      <w:r>
        <w:rPr>
          <w:b/>
          <w:bCs/>
          <w:rtl w:val="0"/>
        </w:rPr>
        <w:t>AppDbContext.cs</w:t>
      </w:r>
      <w:r>
        <w:rPr>
          <w:rtl w:val="0"/>
        </w:rPr>
        <w:t>:</w:t>
      </w:r>
    </w:p>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397F2C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protected override void OnModelCreating(ModelBuilder modelBuilder)</w:t>
      </w:r>
    </w:p>
    <w:p w14:paraId="5FCD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w:t>
      </w:r>
    </w:p>
    <w:p w14:paraId="502F1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base.OnModelCreating(modelBuilder);</w:t>
      </w:r>
    </w:p>
    <w:p w14:paraId="5FC822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541A67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modelBuilder.Entity&lt;Product&gt;(entity =&gt;</w:t>
      </w:r>
    </w:p>
    <w:p w14:paraId="5DF7DB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w:t>
      </w:r>
    </w:p>
    <w:p w14:paraId="1BDA6F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entity.ToTable("Products");</w:t>
      </w:r>
    </w:p>
    <w:p w14:paraId="3E714C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entity.HasKey(p =&gt; p.Id);</w:t>
      </w:r>
    </w:p>
    <w:p w14:paraId="056535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0550A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entity.Property(p =&gt; p.Name)</w:t>
      </w:r>
    </w:p>
    <w:p w14:paraId="10250D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.IsRequired()</w:t>
      </w:r>
    </w:p>
    <w:p w14:paraId="5BBE9B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.HasMaxLength(200);</w:t>
      </w:r>
    </w:p>
    <w:p w14:paraId="280C6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32EB29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 Cấu hình Price và Stock</w:t>
      </w:r>
    </w:p>
    <w:p w14:paraId="7E1A6C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entity.Property(p =&gt; p.Price)</w:t>
      </w:r>
    </w:p>
    <w:p w14:paraId="1C094D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.HasColumnType("decimal(18,2)")</w:t>
      </w:r>
    </w:p>
    <w:p w14:paraId="41DD8F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.IsRequired();</w:t>
      </w:r>
    </w:p>
    <w:p w14:paraId="13872A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037055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entity.Property(p =&gt; p.Stock)</w:t>
      </w:r>
    </w:p>
    <w:p w14:paraId="296C84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.HasDefaultValue(0);</w:t>
      </w:r>
    </w:p>
    <w:p w14:paraId="547F3B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p>
    <w:p w14:paraId="132A2F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 Cấu hình Relationship</w:t>
      </w:r>
    </w:p>
    <w:p w14:paraId="2DA2BB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entity.HasOne(p =&gt; p.Category)</w:t>
      </w:r>
    </w:p>
    <w:p w14:paraId="310C04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.WithMany(c =&gt; c.Products)</w:t>
      </w:r>
    </w:p>
    <w:p w14:paraId="7C7DDB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.HasForeignKey(p =&gt; p.CategoryId)</w:t>
      </w:r>
    </w:p>
    <w:p w14:paraId="04F39D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.OnDelete(DeleteBehavior.Cascade);</w:t>
      </w:r>
    </w:p>
    <w:p w14:paraId="51B41C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rtl w:val="0"/>
        </w:rPr>
      </w:pPr>
      <w:r>
        <w:rPr>
          <w:rFonts w:hint="default"/>
          <w:rtl w:val="0"/>
        </w:rPr>
        <w:t xml:space="preserve">    });</w:t>
      </w:r>
    </w:p>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hint="default"/>
          <w:rtl w:val="0"/>
        </w:rPr>
        <w:t>}</w:t>
      </w:r>
    </w:p>
    <w:p w14:paraId="000002E5">
      <w:r>
        <w:pict>
          <v:rect id="_x0000_i1052" o:spt="1" style="height:1.5pt;width:0pt;" fillcolor="#A0A0A0" filled="t" stroked="f" coordsize="21600,21600" o:hr="t" o:hrstd="t" o:hralign="center">
            <v:path/>
            <v:fill on="t" focussize="0,0"/>
            <v:stroke on="f"/>
            <v:imagedata o:title=""/>
            <o:lock v:ext="edit"/>
            <w10:wrap type="none"/>
            <w10:anchorlock/>
          </v:rect>
        </w:pict>
      </w:r>
    </w:p>
    <w:p w14:paraId="000002E6">
      <w:pPr>
        <w:pStyle w:val="4"/>
      </w:pPr>
      <w:bookmarkStart w:id="31" w:name="_jzt1imf5pjvq" w:colFirst="0" w:colLast="0"/>
      <w:bookmarkEnd w:id="31"/>
      <w:r>
        <w:rPr>
          <w:b/>
          <w:bCs/>
          <w:rtl w:val="0"/>
        </w:rPr>
        <w:t>4. Tạo Migration mới &amp; Apply</w:t>
      </w:r>
    </w:p>
    <w:p w14:paraId="000002E7">
      <w:r>
        <w:rPr>
          <w:rtl w:val="0"/>
        </w:rPr>
        <w:t>Sau khi cập nhật Entity Classes, chạy lệnh:</w:t>
      </w:r>
    </w:p>
    <w:p w14:paraId="00000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E9">
      <w:r>
        <w:rPr>
          <w:rtl w:val="0"/>
        </w:rPr>
        <w:t>Add-Migration UpdateProductAndCategoryModels</w:t>
      </w:r>
    </w:p>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EB">
      <w:r>
        <w:rPr>
          <w:rtl w:val="0"/>
        </w:rPr>
        <w:t>Update-Database</w:t>
      </w:r>
    </w:p>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ED">
      <w:r>
        <w:rPr>
          <w:b/>
          <w:bCs/>
          <w:rtl w:val="0"/>
        </w:rPr>
        <w:t>Chụp ảnh cấu trúc bảng Products trong SSMS:</w:t>
      </w:r>
    </w:p>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drawing>
          <wp:inline distT="0" distB="0" distL="114300" distR="114300">
            <wp:extent cx="5810250" cy="3067050"/>
            <wp:effectExtent l="0" t="0" r="11430" b="11430"/>
            <wp:docPr id="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3"/>
                    <pic:cNvPicPr>
                      <a:picLocks noChangeAspect="1"/>
                    </pic:cNvPicPr>
                  </pic:nvPicPr>
                  <pic:blipFill>
                    <a:blip r:embed="rId11"/>
                    <a:stretch>
                      <a:fillRect/>
                    </a:stretch>
                  </pic:blipFill>
                  <pic:spPr>
                    <a:xfrm>
                      <a:off x="0" y="0"/>
                      <a:ext cx="5810250" cy="3067050"/>
                    </a:xfrm>
                    <a:prstGeom prst="rect">
                      <a:avLst/>
                    </a:prstGeom>
                    <a:noFill/>
                    <a:ln>
                      <a:noFill/>
                    </a:ln>
                  </pic:spPr>
                </pic:pic>
              </a:graphicData>
            </a:graphic>
          </wp:inline>
        </w:drawing>
      </w:r>
    </w:p>
    <w:p w14:paraId="000002F1">
      <w:r>
        <w:pict>
          <v:rect id="_x0000_i1053" o:spt="1" style="height:1.5pt;width:0pt;" fillcolor="#A0A0A0" filled="t" stroked="f" coordsize="21600,21600" o:hr="t" o:hrstd="t" o:hralign="center">
            <v:path/>
            <v:fill on="t" focussize="0,0"/>
            <v:stroke on="f"/>
            <v:imagedata o:title=""/>
            <o:lock v:ext="edit"/>
            <w10:wrap type="none"/>
            <w10:anchorlock/>
          </v:rect>
        </w:pict>
      </w:r>
    </w:p>
    <w:p w14:paraId="000002F2">
      <w:pPr>
        <w:pStyle w:val="4"/>
      </w:pPr>
      <w:bookmarkStart w:id="32" w:name="_n1z72wf6o4h7" w:colFirst="0" w:colLast="0"/>
      <w:bookmarkEnd w:id="32"/>
      <w:r>
        <w:rPr>
          <w:b/>
          <w:bCs/>
          <w:rtl w:val="0"/>
        </w:rPr>
        <w:t>5. Câu hỏi/Thắc mắc của tôi</w:t>
      </w:r>
    </w:p>
    <w:p w14:paraId="000002F3">
      <w:pPr>
        <w:numPr>
          <w:ilvl w:val="0"/>
          <w:numId w:val="7"/>
        </w:numPr>
        <w:ind w:left="720" w:hanging="360"/>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000002F4">
      <w:pPr>
        <w:numPr>
          <w:ilvl w:val="0"/>
          <w:numId w:val="7"/>
        </w:numPr>
        <w:ind w:left="720" w:hanging="360"/>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00000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F6">
      <w:r>
        <w:pict>
          <v:rect id="_x0000_i1056" o:spt="1" style="height:1.5pt;width:0pt;" fillcolor="#A0A0A0" filled="t" stroked="f" coordsize="21600,21600" o:hr="t" o:hrstd="t" o:hralign="center">
            <v:path/>
            <v:fill on="t" focussize="0,0"/>
            <v:stroke on="f"/>
            <v:imagedata o:title=""/>
            <o:lock v:ext="edit"/>
            <w10:wrap type="none"/>
            <w10:anchorlock/>
          </v:rect>
        </w:pict>
      </w:r>
    </w:p>
    <w:p w14:paraId="000002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F8">
      <w:r>
        <w:pict>
          <v:rect id="_x0000_i1057" o:spt="1" style="height:1.5pt;width:0pt;" fillcolor="#A0A0A0" filled="t" stroked="f" coordsize="21600,21600" o:hr="t" o:hrstd="t" o:hralign="center">
            <v:path/>
            <v:fill on="t" focussize="0,0"/>
            <v:stroke on="f"/>
            <v:imagedata o:title=""/>
            <o:lock v:ext="edit"/>
            <w10:wrap type="none"/>
            <w10:anchorlock/>
          </v:rect>
        </w:pict>
      </w:r>
    </w:p>
    <w:p w14:paraId="000002F9">
      <w:pPr>
        <w:pStyle w:val="3"/>
      </w:pPr>
      <w:bookmarkStart w:id="33" w:name="_1qhjszaxy4px" w:colFirst="0" w:colLast="0"/>
      <w:bookmarkEnd w:id="33"/>
      <w:r>
        <w:rPr>
          <w:b/>
          <w:bCs/>
          <w:rtl w:val="0"/>
        </w:rPr>
        <w:t>MINI TEST</w:t>
      </w:r>
    </w:p>
    <w:p w14:paraId="000002FA">
      <w:r>
        <w:rPr>
          <w:i/>
          <w:iCs/>
          <w:rtl w:val="0"/>
        </w:rPr>
        <w:t>Trả lời các câu hỏi sau để tự kiểm tra hiểu biết của mình:</w:t>
      </w:r>
    </w:p>
    <w:p w14:paraId="000002FB">
      <w:pPr>
        <w:pStyle w:val="4"/>
      </w:pPr>
      <w:bookmarkStart w:id="34" w:name="_e3r0tf3cvzub" w:colFirst="0" w:colLast="0"/>
      <w:bookmarkEnd w:id="34"/>
      <w:r>
        <w:rPr>
          <w:b/>
          <w:bCs/>
          <w:rtl w:val="0"/>
        </w:rPr>
        <w:t>Phần 1: ORM &amp; Code First</w:t>
      </w:r>
    </w:p>
    <w:p w14:paraId="000002FC">
      <w:r>
        <w:rPr>
          <w:b/>
          <w:bCs/>
          <w:rtl w:val="0"/>
        </w:rPr>
        <w:t>1. Code First có nghĩa là?</w:t>
      </w:r>
    </w:p>
    <w:p w14:paraId="000002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FE">
      <w:pPr>
        <w:numPr>
          <w:ilvl w:val="0"/>
          <w:numId w:val="8"/>
        </w:numPr>
        <w:ind w:left="720" w:hanging="360"/>
      </w:pPr>
      <w:r>
        <w:rPr>
          <w:rtl w:val="0"/>
        </w:rPr>
        <w:t>A. Viết SQL trước, sau đó tạo C# classes</w:t>
      </w:r>
    </w:p>
    <w:p w14:paraId="000002FF">
      <w:pPr>
        <w:numPr>
          <w:ilvl w:val="0"/>
          <w:numId w:val="8"/>
        </w:numPr>
        <w:ind w:left="720" w:hanging="360"/>
        <w:rPr>
          <w:b/>
          <w:bCs/>
        </w:rPr>
      </w:pPr>
      <w:r>
        <w:rPr>
          <w:b/>
          <w:bCs/>
          <w:rtl w:val="0"/>
        </w:rPr>
        <w:t>B. Viết C# classes trước, Database tự tạo từ code</w:t>
      </w:r>
    </w:p>
    <w:p w14:paraId="00000300">
      <w:pPr>
        <w:numPr>
          <w:ilvl w:val="0"/>
          <w:numId w:val="8"/>
        </w:numPr>
        <w:ind w:left="720" w:hanging="360"/>
      </w:pPr>
      <w:r>
        <w:rPr>
          <w:rtl w:val="0"/>
        </w:rPr>
        <w:t>C. Đặt code trước SQL trong project</w:t>
      </w:r>
    </w:p>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02">
      <w:r>
        <w:rPr>
          <w:b/>
          <w:bCs/>
          <w:rtl w:val="0"/>
        </w:rPr>
        <w:t>2. DbContext là gì?</w:t>
      </w:r>
    </w:p>
    <w:p w14:paraId="000003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04">
      <w:pPr>
        <w:numPr>
          <w:ilvl w:val="0"/>
          <w:numId w:val="8"/>
        </w:numPr>
        <w:ind w:left="720" w:hanging="360"/>
      </w:pPr>
      <w:r>
        <w:rPr>
          <w:rtl w:val="0"/>
        </w:rPr>
        <w:t>A. Một database server</w:t>
      </w:r>
    </w:p>
    <w:p w14:paraId="00000305">
      <w:pPr>
        <w:numPr>
          <w:ilvl w:val="0"/>
          <w:numId w:val="8"/>
        </w:numPr>
        <w:ind w:left="720" w:hanging="360"/>
        <w:rPr>
          <w:b/>
          <w:bCs/>
        </w:rPr>
      </w:pPr>
      <w:r>
        <w:rPr>
          <w:b/>
          <w:bCs/>
          <w:rtl w:val="0"/>
        </w:rPr>
        <w:t>B. Cổng giao tiếp giữa C# code và Database</w:t>
      </w:r>
    </w:p>
    <w:p w14:paraId="00000306">
      <w:pPr>
        <w:numPr>
          <w:ilvl w:val="0"/>
          <w:numId w:val="8"/>
        </w:numPr>
        <w:ind w:left="720" w:hanging="360"/>
      </w:pPr>
      <w:r>
        <w:rPr>
          <w:rtl w:val="0"/>
        </w:rPr>
        <w:t>C. Một bảng trong database</w:t>
      </w:r>
    </w:p>
    <w:p w14:paraId="000003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08">
      <w:r>
        <w:rPr>
          <w:b/>
          <w:bCs/>
          <w:rtl w:val="0"/>
        </w:rPr>
        <w:t>3. Migration dùng để làm gì?</w:t>
      </w:r>
    </w:p>
    <w:p w14:paraId="000003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0A">
      <w:pPr>
        <w:numPr>
          <w:ilvl w:val="0"/>
          <w:numId w:val="8"/>
        </w:numPr>
        <w:ind w:left="720" w:hanging="360"/>
      </w:pPr>
      <w:r>
        <w:rPr>
          <w:rtl w:val="0"/>
        </w:rPr>
        <w:t>A. Backup database</w:t>
      </w:r>
    </w:p>
    <w:p w14:paraId="0000030B">
      <w:pPr>
        <w:numPr>
          <w:ilvl w:val="0"/>
          <w:numId w:val="8"/>
        </w:numPr>
        <w:ind w:left="720" w:hanging="360"/>
        <w:rPr>
          <w:b/>
          <w:bCs/>
        </w:rPr>
      </w:pPr>
      <w:r>
        <w:rPr>
          <w:b/>
          <w:bCs/>
          <w:rtl w:val="0"/>
        </w:rPr>
        <w:t>B. Tạo và cập nhật database schema</w:t>
      </w:r>
    </w:p>
    <w:p w14:paraId="0000030C">
      <w:pPr>
        <w:numPr>
          <w:ilvl w:val="0"/>
          <w:numId w:val="8"/>
        </w:numPr>
        <w:ind w:left="720" w:hanging="360"/>
      </w:pPr>
      <w:r>
        <w:rPr>
          <w:rtl w:val="0"/>
        </w:rPr>
        <w:t>C. Tối ưu performance</w:t>
      </w:r>
    </w:p>
    <w:p w14:paraId="0000030D">
      <w:pPr>
        <w:pStyle w:val="4"/>
      </w:pPr>
      <w:bookmarkStart w:id="35" w:name="_pyzw3tn8bsds" w:colFirst="0" w:colLast="0"/>
      <w:bookmarkEnd w:id="35"/>
      <w:r>
        <w:rPr>
          <w:b/>
          <w:bCs/>
          <w:rtl w:val="0"/>
        </w:rPr>
        <w:t>Phần 2: CRUD &amp; Relationships</w:t>
      </w:r>
    </w:p>
    <w:p w14:paraId="0000030E">
      <w:r>
        <w:rPr>
          <w:b/>
          <w:bCs/>
          <w:rtl w:val="0"/>
        </w:rPr>
        <w:t>4. Eager Loading dùng method nào?</w:t>
      </w:r>
    </w:p>
    <w:p w14:paraId="000003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10">
      <w:pPr>
        <w:numPr>
          <w:ilvl w:val="0"/>
          <w:numId w:val="8"/>
        </w:numPr>
        <w:ind w:left="720" w:hanging="360"/>
      </w:pPr>
      <w:r>
        <w:rPr>
          <w:rtl w:val="0"/>
        </w:rPr>
        <w:t xml:space="preserve">A. </w:t>
      </w:r>
      <w:r>
        <w:rPr>
          <w:rFonts w:ascii="Roboto Mono" w:hAnsi="Roboto Mono" w:eastAsia="Roboto Mono" w:cs="Roboto Mono"/>
          <w:color w:val="188038"/>
          <w:rtl w:val="0"/>
        </w:rPr>
        <w:t>.Load()</w:t>
      </w:r>
    </w:p>
    <w:p w14:paraId="00000311">
      <w:pPr>
        <w:numPr>
          <w:ilvl w:val="0"/>
          <w:numId w:val="8"/>
        </w:numPr>
        <w:ind w:left="720" w:hanging="360"/>
        <w:rPr>
          <w:b/>
          <w:bCs/>
        </w:rPr>
      </w:pPr>
      <w:r>
        <w:rPr>
          <w:b/>
          <w:bCs/>
          <w:rtl w:val="0"/>
        </w:rPr>
        <w:t xml:space="preserve">B. </w:t>
      </w:r>
      <w:r>
        <w:rPr>
          <w:rFonts w:ascii="Roboto Mono" w:hAnsi="Roboto Mono" w:eastAsia="Roboto Mono" w:cs="Roboto Mono"/>
          <w:b/>
          <w:bCs/>
          <w:color w:val="188038"/>
          <w:rtl w:val="0"/>
        </w:rPr>
        <w:t>.Include()</w:t>
      </w:r>
    </w:p>
    <w:p w14:paraId="00000312">
      <w:pPr>
        <w:numPr>
          <w:ilvl w:val="0"/>
          <w:numId w:val="8"/>
        </w:numPr>
        <w:ind w:left="720" w:hanging="360"/>
      </w:pPr>
      <w:r>
        <w:rPr>
          <w:rtl w:val="0"/>
        </w:rPr>
        <w:t xml:space="preserve">C. </w:t>
      </w:r>
      <w:r>
        <w:rPr>
          <w:rFonts w:ascii="Roboto Mono" w:hAnsi="Roboto Mono" w:eastAsia="Roboto Mono" w:cs="Roboto Mono"/>
          <w:color w:val="188038"/>
          <w:rtl w:val="0"/>
        </w:rPr>
        <w:t>.Join()</w:t>
      </w:r>
    </w:p>
    <w:p w14:paraId="000003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14">
      <w:r>
        <w:rPr>
          <w:b/>
          <w:bCs/>
          <w:rtl w:val="0"/>
        </w:rPr>
        <w:t>5. N+1 Query Problem xảy ra khi?</w:t>
      </w:r>
    </w:p>
    <w:p w14:paraId="000003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16">
      <w:pPr>
        <w:numPr>
          <w:ilvl w:val="0"/>
          <w:numId w:val="8"/>
        </w:numPr>
        <w:ind w:left="720" w:hanging="360"/>
        <w:rPr>
          <w:b/>
          <w:bCs/>
        </w:rPr>
      </w:pPr>
      <w:r>
        <w:rPr>
          <w:rFonts w:ascii="Arial Unicode MS" w:hAnsi="Arial Unicode MS" w:eastAsia="Arial Unicode MS" w:cs="Arial Unicode MS"/>
          <w:b/>
          <w:bCs/>
          <w:rtl w:val="0"/>
        </w:rPr>
        <w:t>A. Không dùng Include → mỗi navigation property access = 1 query</w:t>
      </w:r>
    </w:p>
    <w:p w14:paraId="00000317">
      <w:pPr>
        <w:numPr>
          <w:ilvl w:val="0"/>
          <w:numId w:val="8"/>
        </w:numPr>
        <w:ind w:left="720" w:hanging="360"/>
      </w:pPr>
      <w:r>
        <w:rPr>
          <w:rtl w:val="0"/>
        </w:rPr>
        <w:t>B. Dùng quá nhiều Include</w:t>
      </w:r>
    </w:p>
    <w:p w14:paraId="00000318">
      <w:pPr>
        <w:numPr>
          <w:ilvl w:val="0"/>
          <w:numId w:val="8"/>
        </w:numPr>
        <w:ind w:left="720" w:hanging="360"/>
      </w:pPr>
      <w:r>
        <w:rPr>
          <w:rtl w:val="0"/>
        </w:rPr>
        <w:t>C. Query quá phức tạp</w:t>
      </w:r>
    </w:p>
    <w:p w14:paraId="000003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1A">
      <w:r>
        <w:rPr>
          <w:b/>
          <w:bCs/>
          <w:rtl w:val="0"/>
        </w:rPr>
        <w:t>6. Soft Delete khác Hard Delete?</w:t>
      </w:r>
    </w:p>
    <w:p w14:paraId="000003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1C">
      <w:pPr>
        <w:numPr>
          <w:ilvl w:val="0"/>
          <w:numId w:val="8"/>
        </w:numPr>
        <w:ind w:left="720" w:hanging="360"/>
      </w:pPr>
      <w:r>
        <w:rPr>
          <w:rtl w:val="0"/>
        </w:rPr>
        <w:t>A. Không khác</w:t>
      </w:r>
    </w:p>
    <w:p w14:paraId="0000031D">
      <w:pPr>
        <w:numPr>
          <w:ilvl w:val="0"/>
          <w:numId w:val="8"/>
        </w:numPr>
        <w:ind w:left="720" w:hanging="360"/>
        <w:rPr>
          <w:b/>
          <w:bCs/>
        </w:rPr>
      </w:pPr>
      <w:r>
        <w:rPr>
          <w:b/>
          <w:bCs/>
          <w:rtl w:val="0"/>
        </w:rPr>
        <w:t>B. Soft Delete đánh dấu (IsDeleted=true), Hard Delete xóa hẳn</w:t>
      </w:r>
    </w:p>
    <w:p w14:paraId="0000031E">
      <w:pPr>
        <w:numPr>
          <w:ilvl w:val="0"/>
          <w:numId w:val="8"/>
        </w:numPr>
        <w:ind w:left="720" w:hanging="360"/>
      </w:pPr>
      <w:r>
        <w:rPr>
          <w:rtl w:val="0"/>
        </w:rPr>
        <w:t>C. Soft Delete nhanh hơn</w:t>
      </w:r>
    </w:p>
    <w:p w14:paraId="0000031F">
      <w:pPr>
        <w:pStyle w:val="4"/>
      </w:pPr>
      <w:bookmarkStart w:id="36" w:name="_p0mfhez3ajsj" w:colFirst="0" w:colLast="0"/>
      <w:bookmarkEnd w:id="36"/>
      <w:r>
        <w:rPr>
          <w:b/>
          <w:bCs/>
          <w:rtl w:val="0"/>
        </w:rPr>
        <w:t>Phần 3: Annotations &amp; Fluent API</w:t>
      </w:r>
    </w:p>
    <w:p w14:paraId="00000320">
      <w:r>
        <w:rPr>
          <w:b/>
          <w:bCs/>
          <w:rtl w:val="0"/>
        </w:rPr>
        <w:t>7. [Required] annotation có ý nghĩa gì?</w:t>
      </w:r>
    </w:p>
    <w:p w14:paraId="000003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22">
      <w:pPr>
        <w:numPr>
          <w:ilvl w:val="0"/>
          <w:numId w:val="8"/>
        </w:numPr>
        <w:ind w:left="720" w:hanging="360"/>
      </w:pPr>
      <w:r>
        <w:rPr>
          <w:rtl w:val="0"/>
        </w:rPr>
        <w:t>A. Property là optional</w:t>
      </w:r>
    </w:p>
    <w:p w14:paraId="00000323">
      <w:pPr>
        <w:numPr>
          <w:ilvl w:val="0"/>
          <w:numId w:val="8"/>
        </w:numPr>
        <w:ind w:left="720" w:hanging="360"/>
        <w:rPr>
          <w:b/>
          <w:bCs/>
        </w:rPr>
      </w:pPr>
      <w:r>
        <w:rPr>
          <w:b/>
          <w:bCs/>
          <w:rtl w:val="0"/>
        </w:rPr>
        <w:t>B. Property không được phép null</w:t>
      </w:r>
    </w:p>
    <w:p w14:paraId="00000324">
      <w:pPr>
        <w:numPr>
          <w:ilvl w:val="0"/>
          <w:numId w:val="8"/>
        </w:numPr>
        <w:ind w:left="720" w:hanging="360"/>
      </w:pPr>
      <w:r>
        <w:rPr>
          <w:rtl w:val="0"/>
        </w:rPr>
        <w:t>C. Property là Primary Key</w:t>
      </w:r>
    </w:p>
    <w:p w14:paraId="000003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26">
      <w:r>
        <w:rPr>
          <w:b/>
          <w:bCs/>
          <w:rtl w:val="0"/>
        </w:rPr>
        <w:t>8. Data Annotations vs Fluent API, cái nào có quyền ưu tiên cao hơn khi xung đột?</w:t>
      </w:r>
    </w:p>
    <w:p w14:paraId="000003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28">
      <w:pPr>
        <w:numPr>
          <w:ilvl w:val="0"/>
          <w:numId w:val="8"/>
        </w:numPr>
        <w:ind w:left="720" w:hanging="360"/>
      </w:pPr>
      <w:r>
        <w:rPr>
          <w:rtl w:val="0"/>
        </w:rPr>
        <w:t>A. Data Annotations</w:t>
      </w:r>
    </w:p>
    <w:p w14:paraId="00000329">
      <w:pPr>
        <w:numPr>
          <w:ilvl w:val="0"/>
          <w:numId w:val="8"/>
        </w:numPr>
        <w:ind w:left="720" w:hanging="360"/>
        <w:rPr>
          <w:b/>
          <w:bCs/>
        </w:rPr>
      </w:pPr>
      <w:r>
        <w:rPr>
          <w:b/>
          <w:bCs/>
          <w:rtl w:val="0"/>
        </w:rPr>
        <w:t>B. Fluent API</w:t>
      </w:r>
    </w:p>
    <w:p w14:paraId="0000032A">
      <w:pPr>
        <w:numPr>
          <w:ilvl w:val="0"/>
          <w:numId w:val="8"/>
        </w:numPr>
        <w:ind w:left="720" w:hanging="360"/>
      </w:pPr>
      <w:r>
        <w:rPr>
          <w:rtl w:val="0"/>
        </w:rPr>
        <w:t>C. Bằng nhau</w:t>
      </w:r>
    </w:p>
    <w:p w14:paraId="000003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2C">
      <w:r>
        <w:pict>
          <v:rect id="_x0000_i1058" o:spt="1" style="height:1.5pt;width:0pt;" fillcolor="#A0A0A0" filled="t" stroked="f" coordsize="21600,21600" o:hr="t" o:hrstd="t" o:hralign="center">
            <v:path/>
            <v:fill on="t" focussize="0,0"/>
            <v:stroke on="f"/>
            <v:imagedata o:title=""/>
            <o:lock v:ext="edit"/>
            <w10:wrap type="none"/>
            <w10:anchorlock/>
          </v:rect>
        </w:pict>
      </w:r>
    </w:p>
    <w:p w14:paraId="0000032D">
      <w:pPr>
        <w:pStyle w:val="3"/>
      </w:pPr>
      <w:bookmarkStart w:id="37" w:name="_rod6l231ghrt" w:colFirst="0" w:colLast="0"/>
      <w:bookmarkEnd w:id="37"/>
      <w:r>
        <w:rPr>
          <w:b/>
          <w:bCs/>
          <w:rtl w:val="0"/>
        </w:rPr>
        <w:t>Đáp án Mini Test</w:t>
      </w:r>
    </w:p>
    <w:p w14:paraId="0000032E">
      <w:pPr>
        <w:pStyle w:val="4"/>
      </w:pPr>
      <w:bookmarkStart w:id="38" w:name="_bt7upbq4q35w" w:colFirst="0" w:colLast="0"/>
      <w:bookmarkEnd w:id="38"/>
      <w:r>
        <w:rPr>
          <w:rtl w:val="0"/>
        </w:rPr>
        <w:t xml:space="preserve">👉 Nhấn vào đây để xem đáp án </w:t>
      </w:r>
      <w:r>
        <w:rPr>
          <w:b/>
          <w:bCs/>
          <w:rtl w:val="0"/>
        </w:rPr>
        <w:t>Phần 1:</w:t>
      </w:r>
    </w:p>
    <w:p w14:paraId="0000032F">
      <w:pPr>
        <w:numPr>
          <w:ilvl w:val="0"/>
          <w:numId w:val="9"/>
        </w:numPr>
        <w:ind w:left="720" w:hanging="360"/>
      </w:pPr>
      <w:r>
        <w:rPr>
          <w:b/>
          <w:bCs/>
          <w:rtl w:val="0"/>
        </w:rPr>
        <w:t>B</w:t>
      </w:r>
      <w:r>
        <w:rPr>
          <w:rtl w:val="0"/>
        </w:rPr>
        <w:t xml:space="preserve"> - Viết C# classes trước, Database tự tạo</w:t>
      </w:r>
    </w:p>
    <w:p w14:paraId="00000330">
      <w:pPr>
        <w:numPr>
          <w:ilvl w:val="0"/>
          <w:numId w:val="9"/>
        </w:numPr>
        <w:ind w:left="720" w:hanging="360"/>
      </w:pPr>
      <w:r>
        <w:rPr>
          <w:b/>
          <w:bCs/>
          <w:rtl w:val="0"/>
        </w:rPr>
        <w:t>B</w:t>
      </w:r>
      <w:r>
        <w:rPr>
          <w:rtl w:val="0"/>
        </w:rPr>
        <w:t xml:space="preserve"> - Cổng giao tiếp giữa C# code và Database</w:t>
      </w:r>
    </w:p>
    <w:p w14:paraId="00000331">
      <w:pPr>
        <w:numPr>
          <w:ilvl w:val="0"/>
          <w:numId w:val="9"/>
        </w:numPr>
        <w:ind w:left="720" w:hanging="360"/>
      </w:pPr>
      <w:r>
        <w:rPr>
          <w:b/>
          <w:bCs/>
          <w:rtl w:val="0"/>
        </w:rPr>
        <w:t>B</w:t>
      </w:r>
      <w:r>
        <w:rPr>
          <w:rtl w:val="0"/>
        </w:rPr>
        <w:t xml:space="preserve"> - Tạo và cập nhật database schema</w:t>
      </w:r>
    </w:p>
    <w:p w14:paraId="00000332">
      <w:pPr>
        <w:pStyle w:val="4"/>
      </w:pPr>
      <w:bookmarkStart w:id="39" w:name="_z0ql6m7symie" w:colFirst="0" w:colLast="0"/>
      <w:bookmarkEnd w:id="39"/>
      <w:r>
        <w:rPr>
          <w:b/>
          <w:bCs/>
          <w:rtl w:val="0"/>
        </w:rPr>
        <w:t>Phần 2:</w:t>
      </w:r>
    </w:p>
    <w:p w14:paraId="00000333">
      <w:pPr>
        <w:numPr>
          <w:ilvl w:val="0"/>
          <w:numId w:val="9"/>
        </w:numPr>
        <w:ind w:left="720" w:hanging="360"/>
      </w:pPr>
      <w:r>
        <w:rPr>
          <w:b/>
          <w:bCs/>
          <w:rtl w:val="0"/>
        </w:rPr>
        <w:t>B</w:t>
      </w:r>
      <w:r>
        <w:rPr>
          <w:rtl w:val="0"/>
        </w:rPr>
        <w:t xml:space="preserve"> - </w:t>
      </w:r>
      <w:r>
        <w:rPr>
          <w:rFonts w:ascii="Roboto Mono" w:hAnsi="Roboto Mono" w:eastAsia="Roboto Mono" w:cs="Roboto Mono"/>
          <w:color w:val="188038"/>
          <w:rtl w:val="0"/>
        </w:rPr>
        <w:t>.Include()</w:t>
      </w:r>
    </w:p>
    <w:p w14:paraId="00000334">
      <w:pPr>
        <w:numPr>
          <w:ilvl w:val="0"/>
          <w:numId w:val="9"/>
        </w:numPr>
        <w:ind w:left="720" w:hanging="360"/>
      </w:pPr>
      <w:r>
        <w:rPr>
          <w:b/>
          <w:bCs/>
          <w:rtl w:val="0"/>
        </w:rPr>
        <w:t>A</w:t>
      </w:r>
      <w:r>
        <w:rPr>
          <w:rFonts w:ascii="Arial Unicode MS" w:hAnsi="Arial Unicode MS" w:eastAsia="Arial Unicode MS" w:cs="Arial Unicode MS"/>
          <w:rtl w:val="0"/>
        </w:rPr>
        <w:t xml:space="preserve"> - Không dùng Include → mỗi access = 1 query</w:t>
      </w:r>
    </w:p>
    <w:p w14:paraId="00000335">
      <w:pPr>
        <w:numPr>
          <w:ilvl w:val="0"/>
          <w:numId w:val="9"/>
        </w:numPr>
        <w:ind w:left="720" w:hanging="360"/>
      </w:pPr>
      <w:r>
        <w:rPr>
          <w:b/>
          <w:bCs/>
          <w:rtl w:val="0"/>
        </w:rPr>
        <w:t>B</w:t>
      </w:r>
      <w:r>
        <w:rPr>
          <w:rtl w:val="0"/>
        </w:rPr>
        <w:t xml:space="preserve"> - Soft Delete đánh dấu, Hard Delete xóa hẳn</w:t>
      </w:r>
    </w:p>
    <w:p w14:paraId="00000336">
      <w:pPr>
        <w:pStyle w:val="4"/>
      </w:pPr>
      <w:bookmarkStart w:id="40" w:name="_svokhj142wjb" w:colFirst="0" w:colLast="0"/>
      <w:bookmarkEnd w:id="40"/>
      <w:r>
        <w:rPr>
          <w:b/>
          <w:bCs/>
          <w:rtl w:val="0"/>
        </w:rPr>
        <w:t>Phần 3:</w:t>
      </w:r>
    </w:p>
    <w:p w14:paraId="00000337">
      <w:pPr>
        <w:numPr>
          <w:ilvl w:val="0"/>
          <w:numId w:val="9"/>
        </w:numPr>
        <w:ind w:left="720" w:hanging="360"/>
      </w:pPr>
      <w:r>
        <w:rPr>
          <w:b/>
          <w:bCs/>
          <w:rtl w:val="0"/>
        </w:rPr>
        <w:t>B</w:t>
      </w:r>
      <w:r>
        <w:rPr>
          <w:rtl w:val="0"/>
        </w:rPr>
        <w:t xml:space="preserve"> - Property không được phép null</w:t>
      </w:r>
    </w:p>
    <w:p w14:paraId="00000338">
      <w:pPr>
        <w:numPr>
          <w:ilvl w:val="0"/>
          <w:numId w:val="9"/>
        </w:numPr>
        <w:ind w:left="720" w:hanging="360"/>
      </w:pPr>
      <w:r>
        <w:rPr>
          <w:b/>
          <w:bCs/>
          <w:rtl w:val="0"/>
        </w:rPr>
        <w:t>B</w:t>
      </w:r>
      <w:r>
        <w:rPr>
          <w:rtl w:val="0"/>
        </w:rPr>
        <w:t xml:space="preserve"> - Fluent API có ưu tiên cao hơn</w:t>
      </w:r>
    </w:p>
    <w:p w14:paraId="000003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3A">
      <w:r>
        <w:pict>
          <v:rect id="_x0000_i1059" o:spt="1" style="height:1.5pt;width:0pt;" fillcolor="#A0A0A0" filled="t" stroked="f" coordsize="21600,21600" o:hr="t" o:hrstd="t" o:hralign="center">
            <v:path/>
            <v:fill on="t" focussize="0,0"/>
            <v:stroke on="f"/>
            <v:imagedata o:title=""/>
            <o:lock v:ext="edit"/>
            <w10:wrap type="none"/>
            <w10:anchorlock/>
          </v:rect>
        </w:pict>
      </w:r>
    </w:p>
    <w:p w14:paraId="0000033B">
      <w:pPr>
        <w:pStyle w:val="3"/>
      </w:pPr>
      <w:bookmarkStart w:id="41" w:name="_bghisn62haiy" w:colFirst="0" w:colLast="0"/>
      <w:bookmarkEnd w:id="41"/>
      <w:r>
        <w:rPr>
          <w:b/>
          <w:bCs/>
          <w:rtl w:val="0"/>
        </w:rPr>
        <w:t>📌 TÓM TẮT CHƯƠNG (Self-Reflection)</w:t>
      </w:r>
      <w:bookmarkStart w:id="45" w:name="_GoBack"/>
      <w:bookmarkEnd w:id="45"/>
    </w:p>
    <w:p w14:paraId="0000033C">
      <w:r>
        <w:rPr>
          <w:b/>
          <w:bCs/>
          <w:rtl w:val="0"/>
        </w:rPr>
        <w:t>Sau khi hoàn thành các phiếu học tập, hãy tự mô tả:</w:t>
      </w:r>
    </w:p>
    <w:p w14:paraId="0000033D">
      <w:pPr>
        <w:pStyle w:val="4"/>
      </w:pPr>
      <w:bookmarkStart w:id="42" w:name="_klxi74p420q5" w:colFirst="0" w:colLast="0"/>
      <w:bookmarkEnd w:id="42"/>
      <w:r>
        <w:rPr>
          <w:b/>
          <w:bCs/>
          <w:rtl w:val="0"/>
        </w:rPr>
        <w:t>Những gì tôi đã hiểu:</w:t>
      </w:r>
    </w:p>
    <w:p w14:paraId="0000033E">
      <w:pPr>
        <w:numPr>
          <w:ilvl w:val="0"/>
          <w:numId w:val="10"/>
        </w:numPr>
        <w:ind w:left="720" w:hanging="36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Quy trình Code First: Hiểu rõ cách viết Modeltrước, sau đó dùng lệnh </w:t>
      </w:r>
      <w:r>
        <w:rPr>
          <w:rStyle w:val="10"/>
          <w:rFonts w:hint="default" w:ascii="Times New Roman" w:hAnsi="Times New Roman" w:eastAsia="SimSun" w:cs="Times New Roman"/>
          <w:b w:val="0"/>
          <w:bCs w:val="0"/>
          <w:sz w:val="24"/>
          <w:szCs w:val="24"/>
        </w:rPr>
        <w:t>Add-Migration</w:t>
      </w:r>
      <w:r>
        <w:rPr>
          <w:rFonts w:hint="default" w:ascii="Times New Roman" w:hAnsi="Times New Roman" w:eastAsia="SimSun" w:cs="Times New Roman"/>
          <w:b w:val="0"/>
          <w:bCs w:val="0"/>
          <w:sz w:val="24"/>
          <w:szCs w:val="24"/>
        </w:rPr>
        <w:t xml:space="preserve"> và </w:t>
      </w:r>
      <w:r>
        <w:rPr>
          <w:rStyle w:val="10"/>
          <w:rFonts w:hint="default" w:ascii="Times New Roman" w:hAnsi="Times New Roman" w:eastAsia="SimSun" w:cs="Times New Roman"/>
          <w:b w:val="0"/>
          <w:bCs w:val="0"/>
          <w:sz w:val="24"/>
          <w:szCs w:val="24"/>
        </w:rPr>
        <w:t>Update-Database</w:t>
      </w:r>
      <w:r>
        <w:rPr>
          <w:rFonts w:hint="default" w:ascii="Times New Roman" w:hAnsi="Times New Roman" w:eastAsia="SimSun" w:cs="Times New Roman"/>
          <w:b w:val="0"/>
          <w:bCs w:val="0"/>
          <w:sz w:val="24"/>
          <w:szCs w:val="24"/>
        </w:rPr>
        <w:t xml:space="preserve"> để tạo ra bảng trong SQL Server mà không cần viết lệnh SQL thủ công.</w:t>
      </w:r>
    </w:p>
    <w:p w14:paraId="0000033F">
      <w:pPr>
        <w:numPr>
          <w:ilvl w:val="0"/>
          <w:numId w:val="10"/>
        </w:numPr>
        <w:ind w:left="720" w:hanging="36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Cấu hình &amp; Xử lý lỗi: Biết cách đăng ký </w:t>
      </w:r>
      <w:r>
        <w:rPr>
          <w:rStyle w:val="10"/>
          <w:rFonts w:hint="default" w:ascii="Times New Roman" w:hAnsi="Times New Roman" w:eastAsia="SimSun" w:cs="Times New Roman"/>
          <w:b w:val="0"/>
          <w:bCs w:val="0"/>
          <w:sz w:val="24"/>
          <w:szCs w:val="24"/>
        </w:rPr>
        <w:t>DbContext</w:t>
      </w:r>
      <w:r>
        <w:rPr>
          <w:rFonts w:hint="default" w:ascii="Times New Roman" w:hAnsi="Times New Roman" w:eastAsia="SimSun" w:cs="Times New Roman"/>
          <w:b w:val="0"/>
          <w:bCs w:val="0"/>
          <w:sz w:val="24"/>
          <w:szCs w:val="24"/>
        </w:rPr>
        <w:t xml:space="preserve"> trong </w:t>
      </w:r>
      <w:r>
        <w:rPr>
          <w:rStyle w:val="10"/>
          <w:rFonts w:hint="default" w:ascii="Times New Roman" w:hAnsi="Times New Roman" w:eastAsia="SimSun" w:cs="Times New Roman"/>
          <w:b w:val="0"/>
          <w:bCs w:val="0"/>
          <w:sz w:val="24"/>
          <w:szCs w:val="24"/>
        </w:rPr>
        <w:t>Program.cs</w:t>
      </w:r>
      <w:r>
        <w:rPr>
          <w:rFonts w:hint="default" w:ascii="Times New Roman" w:hAnsi="Times New Roman" w:eastAsia="SimSun" w:cs="Times New Roman"/>
          <w:b w:val="0"/>
          <w:bCs w:val="0"/>
          <w:sz w:val="24"/>
          <w:szCs w:val="24"/>
        </w:rPr>
        <w:t xml:space="preserve"> để sửa lỗi Dependency Injection và dùng </w:t>
      </w:r>
      <w:r>
        <w:rPr>
          <w:rStyle w:val="10"/>
          <w:rFonts w:hint="default" w:ascii="Times New Roman" w:hAnsi="Times New Roman" w:eastAsia="SimSun" w:cs="Times New Roman"/>
          <w:b w:val="0"/>
          <w:bCs w:val="0"/>
          <w:sz w:val="24"/>
          <w:szCs w:val="24"/>
        </w:rPr>
        <w:t>IgnoreCycles</w:t>
      </w:r>
      <w:r>
        <w:rPr>
          <w:rFonts w:hint="default" w:ascii="Times New Roman" w:hAnsi="Times New Roman" w:eastAsia="SimSun" w:cs="Times New Roman"/>
          <w:b w:val="0"/>
          <w:bCs w:val="0"/>
          <w:sz w:val="24"/>
          <w:szCs w:val="24"/>
        </w:rPr>
        <w:t xml:space="preserve"> để xử lý lỗi vòng lặp dữ liệu JSON khi các bảng có quan hệ với nhau.</w:t>
      </w:r>
    </w:p>
    <w:p w14:paraId="00000340">
      <w:pPr>
        <w:numPr>
          <w:ilvl w:val="0"/>
          <w:numId w:val="10"/>
        </w:numPr>
        <w:ind w:left="720" w:hanging="36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Data Annotations: Hiểu cách sử dụng các thuộc tính như </w:t>
      </w:r>
      <w:r>
        <w:rPr>
          <w:rStyle w:val="10"/>
          <w:rFonts w:hint="default" w:ascii="Times New Roman" w:hAnsi="Times New Roman" w:eastAsia="SimSun" w:cs="Times New Roman"/>
          <w:b w:val="0"/>
          <w:bCs w:val="0"/>
          <w:sz w:val="24"/>
          <w:szCs w:val="24"/>
        </w:rPr>
        <w:t>[Required]</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[MaxLength]</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[Column]</w:t>
      </w:r>
      <w:r>
        <w:rPr>
          <w:rFonts w:hint="default" w:ascii="Times New Roman" w:hAnsi="Times New Roman" w:eastAsia="SimSun" w:cs="Times New Roman"/>
          <w:b w:val="0"/>
          <w:bCs w:val="0"/>
          <w:sz w:val="24"/>
          <w:szCs w:val="24"/>
        </w:rPr>
        <w:t xml:space="preserve"> để ràng buộc dữ liệu ngay từ tầng Model.</w:t>
      </w:r>
    </w:p>
    <w:p w14:paraId="00000341">
      <w:pPr>
        <w:pStyle w:val="4"/>
      </w:pPr>
      <w:bookmarkStart w:id="43" w:name="_5jvj9rvli5i1" w:colFirst="0" w:colLast="0"/>
      <w:bookmarkEnd w:id="43"/>
      <w:r>
        <w:rPr>
          <w:b/>
          <w:bCs/>
          <w:rtl w:val="0"/>
        </w:rPr>
        <w:t>Những gì tôi vẫn chưa rõ:</w:t>
      </w:r>
    </w:p>
    <w:p w14:paraId="00000342">
      <w:pPr>
        <w:numPr>
          <w:ilvl w:val="0"/>
          <w:numId w:val="11"/>
        </w:numPr>
        <w:ind w:left="720" w:hanging="36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Cách sử dụng Fluent API cho các trường hợp phức tạp hơn mà Data Annotations không làm được</w:t>
      </w:r>
    </w:p>
    <w:p w14:paraId="00000343">
      <w:pPr>
        <w:numPr>
          <w:ilvl w:val="0"/>
          <w:numId w:val="11"/>
        </w:numPr>
        <w:ind w:left="720" w:hanging="36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Cách tối ưu hiệu suất khi truy vấn dữ liệu lớn để tránh lỗi N+1 một cách triệt để trong thực tế.</w:t>
      </w:r>
    </w:p>
    <w:p w14:paraId="00000344">
      <w:pPr>
        <w:pStyle w:val="4"/>
      </w:pPr>
      <w:bookmarkStart w:id="44" w:name="_1t3pf1q5d3h5" w:colFirst="0" w:colLast="0"/>
      <w:bookmarkEnd w:id="44"/>
      <w:r>
        <w:rPr>
          <w:b/>
          <w:bCs/>
          <w:rtl w:val="0"/>
        </w:rPr>
        <w:t>Mục tiêu tiếp theo:</w:t>
      </w:r>
    </w:p>
    <w:p w14:paraId="00000345">
      <w:pPr>
        <w:pStyle w:val="11"/>
        <w:keepNext w:val="0"/>
        <w:keepLines w:val="0"/>
        <w:widowControl/>
        <w:suppressLineNumbers w:val="0"/>
        <w:rPr>
          <w:b w:val="0"/>
          <w:bCs w:val="0"/>
        </w:rPr>
      </w:pPr>
      <w:r>
        <w:rPr>
          <w:b w:val="0"/>
          <w:bCs w:val="0"/>
        </w:rPr>
        <w:t>Tìm hiểu về LINQ nâng cao để viết các câu truy vấn tìm kiếm, lọc dữ liệu phức tạp và tích hợp JWT để bảo mật API.</w:t>
      </w:r>
    </w:p>
    <w:p w14:paraId="00000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47">
      <w:r>
        <w:pict>
          <v:rect id="_x0000_i1066" o:spt="1" style="height:1.5pt;width:0pt;" fillcolor="#A0A0A0" filled="t" stroked="f" coordsize="21600,21600" o:hr="t" o:hrstd="t" o:hralign="center">
            <v:path/>
            <v:fill on="t" focussize="0,0"/>
            <v:stroke on="f"/>
            <v:imagedata o:title=""/>
            <o:lock v:ext="edit"/>
            <w10:wrap type="none"/>
            <w10:anchorlock/>
          </v:rect>
        </w:pict>
      </w:r>
    </w:p>
    <w:p w14:paraId="000003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49">
      <w:r>
        <w:pict>
          <v:rect id="_x0000_i1067" o:spt="1" style="height:1.5pt;width:0pt;" fillcolor="#A0A0A0" filled="t" stroked="f" coordsize="21600,21600" o:hr="t" o:hrstd="t" o:hralign="center">
            <v:path/>
            <v:fill on="t" focussize="0,0"/>
            <v:stroke on="f"/>
            <v:imagedata o:title=""/>
            <o:lock v:ext="edit"/>
            <w10:wrap type="none"/>
            <w10:anchorlock/>
          </v:rect>
        </w:pict>
      </w:r>
    </w:p>
    <w:p w14:paraId="000003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4B">
      <w:r>
        <w:rPr>
          <w:b/>
          <w:bCs/>
          <w:rtl w:val="0"/>
        </w:rPr>
        <w:t>Ghi chú của giáo viên:</w:t>
      </w:r>
    </w:p>
    <w:p w14:paraId="000003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4D">
      <w:r>
        <w:pict>
          <v:rect id="_x0000_i1068" o:spt="1" style="height:1.5pt;width:0pt;" fillcolor="#A0A0A0" filled="t" stroked="f" coordsize="21600,21600" o:hr="t" o:hrstd="t" o:hralign="center">
            <v:path/>
            <v:fill on="t" focussize="0,0"/>
            <v:stroke on="f"/>
            <v:imagedata o:title=""/>
            <o:lock v:ext="edit"/>
            <w10:wrap type="none"/>
            <w10:anchorlock/>
          </v:rect>
        </w:pict>
      </w:r>
    </w:p>
    <w:p w14:paraId="000003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4F">
      <w:r>
        <w:pict>
          <v:rect id="_x0000_i1069" o:spt="1" style="height:1.5pt;width:0pt;" fillcolor="#A0A0A0" filled="t" stroked="f" coordsize="21600,21600" o:hr="t" o:hrstd="t" o:hralign="center">
            <v:path/>
            <v:fill on="t" focussize="0,0"/>
            <v:stroke on="f"/>
            <v:imagedata o:title=""/>
            <o:lock v:ext="edit"/>
            <w10:wrap type="none"/>
            <w10:anchorlock/>
          </v:rect>
        </w:pict>
      </w:r>
    </w:p>
    <w:p w14:paraId="000003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51">
      <w:r>
        <w:pict>
          <v:rect id="_x0000_i1070" o:spt="1" style="height:1.5pt;width:0pt;" fillcolor="#A0A0A0" filled="t" stroked="f" coordsize="21600,21600" o:hr="t" o:hrstd="t" o:hralign="center">
            <v:path/>
            <v:fill on="t" focussize="0,0"/>
            <v:stroke on="f"/>
            <v:imagedata o:title=""/>
            <o:lock v:ext="edit"/>
            <w10:wrap type="none"/>
            <w10:anchorlock/>
          </v:rect>
        </w:pict>
      </w:r>
    </w:p>
    <w:p w14:paraId="000003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53">
      <w:r>
        <w:pict>
          <v:rect id="_x0000_i1071" o:spt="1" style="height:1.5pt;width:0pt;" fillcolor="#A0A0A0" filled="t" stroked="f" coordsize="21600,21600" o:hr="t" o:hrstd="t" o:hralign="center">
            <v:path/>
            <v:fill on="t" focussize="0,0"/>
            <v:stroke on="f"/>
            <v:imagedata o:title=""/>
            <o:lock v:ext="edit"/>
            <w10:wrap type="none"/>
            <w10:anchorlock/>
          </v:rect>
        </w:pict>
      </w:r>
    </w:p>
    <w:p w14:paraId="000003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55">
      <w:r>
        <w:rPr>
          <w:b/>
          <w:bCs/>
          <w:rtl w:val="0"/>
        </w:rPr>
        <w:t>Ngày hoàn thành:</w:t>
      </w:r>
      <w:r>
        <w:rPr>
          <w:rtl w:val="0"/>
        </w:rPr>
        <w:t xml:space="preserve"> ________________</w:t>
      </w:r>
      <w:r>
        <w:rPr>
          <w:rFonts w:hint="default"/>
          <w:rtl w:val="0"/>
          <w:lang w:val="vi-VN"/>
        </w:rPr>
        <w:t>1/21/2026</w:t>
      </w:r>
      <w:r>
        <w:rPr>
          <w:rtl w:val="0"/>
        </w:rPr>
        <w:t>_________________</w:t>
      </w:r>
    </w:p>
    <w:p w14:paraId="000003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357">
      <w:r>
        <w:rPr>
          <w:b/>
          <w:bCs/>
          <w:rtl w:val="0"/>
        </w:rPr>
        <w:t>Chữ ký sinh viên:</w:t>
      </w:r>
      <w:r>
        <w:rPr>
          <w:rtl w:val="0"/>
        </w:rPr>
        <w:t xml:space="preserve"> _____</w:t>
      </w:r>
      <w:r>
        <w:rPr>
          <w:rFonts w:hint="default"/>
          <w:rtl w:val="0"/>
          <w:lang w:val="vi-VN"/>
        </w:rPr>
        <w:t>Đức</w:t>
      </w:r>
      <w:r>
        <w:rPr>
          <w:rtl w:val="0"/>
        </w:rPr>
        <w:t>____________________________</w:t>
      </w:r>
    </w:p>
    <w:p w14:paraId="00000358"/>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7BD0BBE-8499-46E1-8DF7-FD546DBCC965}"/>
  </w:font>
  <w:font w:name="Arial">
    <w:panose1 w:val="020B0604020202020204"/>
    <w:charset w:val="00"/>
    <w:family w:val="swiss"/>
    <w:pitch w:val="default"/>
    <w:sig w:usb0="E0002EFF" w:usb1="C000785B" w:usb2="00000009" w:usb3="00000000" w:csb0="400001FF" w:csb1="FFFF0000"/>
    <w:embedRegular r:id="rId2" w:fontKey="{6F96031B-C8D2-46D1-85E7-A45C017B40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3E59DB7-369B-404D-AE74-E0F54FC1EAA6}"/>
  </w:font>
  <w:font w:name="Wingdings">
    <w:panose1 w:val="05000000000000000000"/>
    <w:charset w:val="02"/>
    <w:family w:val="auto"/>
    <w:pitch w:val="default"/>
    <w:sig w:usb0="00000000" w:usb1="00000000" w:usb2="00000000" w:usb3="00000000" w:csb0="80000000" w:csb1="00000000"/>
    <w:embedRegular r:id="rId4" w:fontKey="{D2510802-DCA3-421E-8B96-682BC0BA3A4D}"/>
  </w:font>
  <w:font w:name="Calibri">
    <w:panose1 w:val="020F0502020204030204"/>
    <w:charset w:val="00"/>
    <w:family w:val="swiss"/>
    <w:pitch w:val="default"/>
    <w:sig w:usb0="E4002EFF" w:usb1="C200247B" w:usb2="00000009" w:usb3="00000000" w:csb0="200001FF" w:csb1="00000000"/>
    <w:embedRegular r:id="rId5" w:fontKey="{19F7FD20-0E21-4054-A716-5B1EAB74F47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EFDB2513-F7F2-4506-A897-9DC8F07D0965}"/>
  </w:font>
  <w:font w:name="Symbol">
    <w:panose1 w:val="05050102010706020507"/>
    <w:charset w:val="00"/>
    <w:family w:val="auto"/>
    <w:pitch w:val="default"/>
    <w:sig w:usb0="00000000" w:usb1="00000000" w:usb2="00000000" w:usb3="00000000" w:csb0="80000000" w:csb1="00000000"/>
    <w:embedRegular r:id="rId7" w:fontKey="{B34CAFD2-B8B6-4133-B13F-12E0A27CD8CA}"/>
  </w:font>
  <w:font w:name="Arial Unicode MS">
    <w:altName w:val="Arial"/>
    <w:panose1 w:val="00000000000000000000"/>
    <w:charset w:val="00"/>
    <w:family w:val="auto"/>
    <w:pitch w:val="default"/>
    <w:sig w:usb0="00000000" w:usb1="00000000" w:usb2="00000000" w:usb3="00000000" w:csb0="00000000" w:csb1="00000000"/>
  </w:font>
  <w:font w:name="Roboto Mono">
    <w:panose1 w:val="00000009000000000000"/>
    <w:charset w:val="00"/>
    <w:family w:val="auto"/>
    <w:pitch w:val="default"/>
    <w:sig w:usb0="E00002FF" w:usb1="1000205B" w:usb2="00000020" w:usb3="00000000" w:csb0="2000019F" w:csb1="4F010000"/>
    <w:embedRegular r:id="rId8" w:fontKey="{4F1389A5-9F45-428D-AA1B-700F92DDD69D}"/>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embedRegular r:id="rId9" w:fontKey="{56BDC0DE-2399-4CA3-B7AD-0D547761380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F092B84"/>
    <w:multiLevelType w:val="multilevel"/>
    <w:tmpl w:val="CF092B84"/>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0248C179"/>
    <w:multiLevelType w:val="multilevel"/>
    <w:tmpl w:val="0248C179"/>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03D62ECE"/>
    <w:multiLevelType w:val="multilevel"/>
    <w:tmpl w:val="03D62ECE"/>
    <w:lvl w:ilvl="0" w:tentative="0">
      <w:start w:val="1"/>
      <w:numFmt w:val="decimal"/>
      <w:lvlText w:val="%1."/>
      <w:lvlJc w:val="left"/>
      <w:pPr>
        <w:ind w:left="36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08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52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24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396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468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40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12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25B654F3"/>
    <w:multiLevelType w:val="multilevel"/>
    <w:tmpl w:val="25B654F3"/>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2A8F537B"/>
    <w:multiLevelType w:val="multilevel"/>
    <w:tmpl w:val="2A8F537B"/>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59ADCABA"/>
    <w:multiLevelType w:val="multilevel"/>
    <w:tmpl w:val="59ADCABA"/>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72183CF9"/>
    <w:multiLevelType w:val="multilevel"/>
    <w:tmpl w:val="72183CF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880ED7"/>
    <w:rsid w:val="146B35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style>
  <w:style w:type="table" w:customStyle="1" w:styleId="16">
    <w:name w:val="_Style 11"/>
    <w:basedOn w:val="1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TotalTime>68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2025-12-30T07:59:00Z</dcterms:created>
  <dc:creator>DUC PHAM</dc:creator>
  <cp:lastModifiedBy>WPS_1741758069</cp:lastModifiedBy>
  <dcterms:modified xsi:type="dcterms:W3CDTF">2026-01-21T14:55:21Z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41F29C75E42344E18FBF62129519E885_12</vt:lpwstr>
  </property>
</Properties>
</file>